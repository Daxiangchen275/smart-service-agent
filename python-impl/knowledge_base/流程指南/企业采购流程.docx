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18B01B">
      <w:pPr>
        <w:rPr>
          <w:rFonts w:hint="eastAsia"/>
        </w:rPr>
      </w:pPr>
      <w:r>
        <w:rPr>
          <w:rFonts w:hint="eastAsia"/>
        </w:rPr>
        <w:t>企业采购流程指南</w:t>
      </w:r>
    </w:p>
    <w:p w14:paraId="7B1E439F">
      <w:pPr>
        <w:rPr>
          <w:rFonts w:hint="eastAsia"/>
        </w:rPr>
      </w:pPr>
    </w:p>
    <w:p w14:paraId="64B1A6AC">
      <w:pPr>
        <w:rPr>
          <w:rFonts w:hint="eastAsia"/>
        </w:rPr>
      </w:pPr>
    </w:p>
    <w:p w14:paraId="02262D46">
      <w:pPr>
        <w:rPr>
          <w:rFonts w:hint="eastAsia"/>
        </w:rPr>
      </w:pPr>
      <w:r>
        <w:rPr>
          <w:rFonts w:hint="eastAsia"/>
        </w:rPr>
        <w:t>适用对象</w:t>
      </w:r>
    </w:p>
    <w:p w14:paraId="082F3255">
      <w:pPr>
        <w:rPr>
          <w:rFonts w:hint="eastAsia"/>
        </w:rPr>
      </w:pPr>
    </w:p>
    <w:p w14:paraId="05817AEC">
      <w:pPr>
        <w:rPr>
          <w:rFonts w:hint="eastAsia"/>
        </w:rPr>
      </w:pPr>
      <w:r>
        <w:rPr>
          <w:rFonts w:hint="eastAsia"/>
        </w:rPr>
        <w:t>本指南适用于企业客户批量采购平板电脑及智能手表产品，涵盖需求确认、报价获取、合同签订、交付验收全流程。单笔订单数量达到10件及以上的采购适用本流程，低于10件的采购可直接通过在线商城下单。</w:t>
      </w:r>
    </w:p>
    <w:p w14:paraId="59E49258">
      <w:pPr>
        <w:rPr>
          <w:rFonts w:hint="eastAsia"/>
        </w:rPr>
      </w:pPr>
    </w:p>
    <w:p w14:paraId="56DF1771">
      <w:pPr>
        <w:rPr>
          <w:rFonts w:hint="eastAsia"/>
        </w:rPr>
      </w:pPr>
    </w:p>
    <w:p w14:paraId="5F9DF831">
      <w:pPr>
        <w:rPr>
          <w:rFonts w:hint="eastAsia"/>
        </w:rPr>
      </w:pPr>
      <w:r>
        <w:rPr>
          <w:rFonts w:hint="eastAsia"/>
        </w:rPr>
        <w:t>采购流程</w:t>
      </w:r>
    </w:p>
    <w:p w14:paraId="15DDAA64">
      <w:pPr>
        <w:rPr>
          <w:rFonts w:hint="eastAsia"/>
        </w:rPr>
      </w:pPr>
    </w:p>
    <w:p w14:paraId="6FB3F763">
      <w:pPr>
        <w:rPr>
          <w:rFonts w:hint="eastAsia"/>
        </w:rPr>
      </w:pPr>
      <w:r>
        <w:rPr>
          <w:rFonts w:hint="eastAsia"/>
        </w:rPr>
        <w:t>第一步：需求确认</w:t>
      </w:r>
    </w:p>
    <w:p w14:paraId="209DF1BA">
      <w:pPr>
        <w:rPr>
          <w:rFonts w:hint="eastAsia"/>
        </w:rPr>
      </w:pPr>
    </w:p>
    <w:p w14:paraId="1AAD4879">
      <w:pPr>
        <w:rPr>
          <w:rFonts w:hint="eastAsia"/>
        </w:rPr>
      </w:pPr>
      <w:r>
        <w:rPr>
          <w:rFonts w:hint="eastAsia"/>
        </w:rPr>
        <w:t>确认采购需求是采购流程的起点。请梳理以下信息：</w:t>
      </w:r>
    </w:p>
    <w:p w14:paraId="5CCF77DF">
      <w:pPr>
        <w:rPr>
          <w:rFonts w:hint="eastAsia"/>
        </w:rPr>
      </w:pPr>
    </w:p>
    <w:p w14:paraId="27AAD25D">
      <w:pPr>
        <w:rPr>
          <w:rFonts w:hint="eastAsia"/>
        </w:rPr>
      </w:pPr>
      <w:r>
        <w:rPr>
          <w:rFonts w:hint="eastAsia"/>
        </w:rPr>
        <w:t>- 采购产品型号和规格（Pad Pro / Pad Air / Pad 10.2 / 智能手表标准版 / Ultra版）</w:t>
      </w:r>
    </w:p>
    <w:p w14:paraId="64539E46">
      <w:pPr>
        <w:rPr>
          <w:rFonts w:hint="eastAsia"/>
        </w:rPr>
      </w:pPr>
      <w:r>
        <w:rPr>
          <w:rFonts w:hint="eastAsia"/>
        </w:rPr>
        <w:t>- 采购数量和预算范围</w:t>
      </w:r>
    </w:p>
    <w:p w14:paraId="0DD36E3D">
      <w:pPr>
        <w:rPr>
          <w:rFonts w:hint="eastAsia"/>
        </w:rPr>
      </w:pPr>
      <w:r>
        <w:rPr>
          <w:rFonts w:hint="eastAsia"/>
        </w:rPr>
        <w:t>- 期望交付时间</w:t>
      </w:r>
    </w:p>
    <w:p w14:paraId="2411ECA1">
      <w:pPr>
        <w:rPr>
          <w:rFonts w:hint="eastAsia"/>
        </w:rPr>
      </w:pPr>
      <w:r>
        <w:rPr>
          <w:rFonts w:hint="eastAsia"/>
        </w:rPr>
        <w:t>- 配送地址和收货联系人</w:t>
      </w:r>
    </w:p>
    <w:p w14:paraId="7CC83C50">
      <w:pPr>
        <w:rPr>
          <w:rFonts w:hint="eastAsia"/>
        </w:rPr>
      </w:pPr>
      <w:r>
        <w:rPr>
          <w:rFonts w:hint="eastAsia"/>
        </w:rPr>
        <w:t>- 是否需要预配置服务（MDM注册、应用安装等）</w:t>
      </w:r>
    </w:p>
    <w:p w14:paraId="590F8E9C">
      <w:pPr>
        <w:rPr>
          <w:rFonts w:hint="eastAsia"/>
        </w:rPr>
      </w:pPr>
      <w:r>
        <w:rPr>
          <w:rFonts w:hint="eastAsia"/>
        </w:rPr>
        <w:t>- 是否需要分期交付</w:t>
      </w:r>
    </w:p>
    <w:p w14:paraId="3F0952B3">
      <w:pPr>
        <w:rPr>
          <w:rFonts w:hint="eastAsia"/>
        </w:rPr>
      </w:pPr>
    </w:p>
    <w:p w14:paraId="4D2BEB07">
      <w:pPr>
        <w:rPr>
          <w:rFonts w:hint="eastAsia"/>
        </w:rPr>
      </w:pPr>
      <w:r>
        <w:rPr>
          <w:rFonts w:hint="eastAsia"/>
        </w:rPr>
        <w:t>完成需求梳理后，可通过以下两种方式提交采购意向：</w:t>
      </w:r>
    </w:p>
    <w:p w14:paraId="6132D31E">
      <w:pPr>
        <w:rPr>
          <w:rFonts w:hint="eastAsia"/>
        </w:rPr>
      </w:pPr>
      <w:r>
        <w:rPr>
          <w:rFonts w:hint="eastAsia"/>
        </w:rPr>
        <w:t>- 在线提交：登录企业采购平台，填写采购需求表单</w:t>
      </w:r>
    </w:p>
    <w:p w14:paraId="75D6E807">
      <w:pPr>
        <w:rPr>
          <w:rFonts w:hint="eastAsia"/>
        </w:rPr>
      </w:pPr>
      <w:r>
        <w:rPr>
          <w:rFonts w:hint="eastAsia"/>
        </w:rPr>
        <w:t>- 电话提交：拨打企业采购热线 400-888-9999，由客服记录需求</w:t>
      </w:r>
    </w:p>
    <w:p w14:paraId="261A2F94">
      <w:pPr>
        <w:rPr>
          <w:rFonts w:hint="eastAsia"/>
        </w:rPr>
      </w:pPr>
    </w:p>
    <w:p w14:paraId="0D03C900">
      <w:pPr>
        <w:rPr>
          <w:rFonts w:hint="eastAsia"/>
        </w:rPr>
      </w:pPr>
      <w:r>
        <w:rPr>
          <w:rFonts w:hint="eastAsia"/>
        </w:rPr>
        <w:t>提交后系统将在 1 个工作日内分配专属企业顾问。</w:t>
      </w:r>
    </w:p>
    <w:p w14:paraId="79C1C153">
      <w:pPr>
        <w:rPr>
          <w:rFonts w:hint="eastAsia"/>
        </w:rPr>
      </w:pPr>
    </w:p>
    <w:p w14:paraId="390CCD40">
      <w:pPr>
        <w:rPr>
          <w:rFonts w:hint="eastAsia"/>
        </w:rPr>
      </w:pPr>
      <w:r>
        <w:rPr>
          <w:rFonts w:hint="eastAsia"/>
        </w:rPr>
        <w:t>第二步：联系企业顾问</w:t>
      </w:r>
    </w:p>
    <w:p w14:paraId="31760D66">
      <w:pPr>
        <w:rPr>
          <w:rFonts w:hint="eastAsia"/>
        </w:rPr>
      </w:pPr>
    </w:p>
    <w:p w14:paraId="1F55C25B">
      <w:pPr>
        <w:rPr>
          <w:rFonts w:hint="eastAsia"/>
        </w:rPr>
      </w:pPr>
      <w:r>
        <w:rPr>
          <w:rFonts w:hint="eastAsia"/>
        </w:rPr>
        <w:t>拨打电话 400-888-9999 转企业采购专线，或登录企业采购平台在线提交采购需求。企业顾问将在 1 个工作日内与您取得联系。</w:t>
      </w:r>
    </w:p>
    <w:p w14:paraId="706EF5C7">
      <w:pPr>
        <w:rPr>
          <w:rFonts w:hint="eastAsia"/>
        </w:rPr>
      </w:pPr>
    </w:p>
    <w:p w14:paraId="3065932B">
      <w:pPr>
        <w:rPr>
          <w:rFonts w:hint="eastAsia"/>
        </w:rPr>
      </w:pPr>
      <w:r>
        <w:rPr>
          <w:rFonts w:hint="eastAsia"/>
        </w:rPr>
        <w:t>企业顾问将协助完成以下工作：</w:t>
      </w:r>
    </w:p>
    <w:p w14:paraId="098FD4C8">
      <w:pPr>
        <w:rPr>
          <w:rFonts w:hint="eastAsia"/>
        </w:rPr>
      </w:pPr>
      <w:r>
        <w:rPr>
          <w:rFonts w:hint="eastAsia"/>
        </w:rPr>
        <w:t>- 核实企业资质（营业执照、税务登记证）</w:t>
      </w:r>
    </w:p>
    <w:p w14:paraId="0E92BB6A">
      <w:pPr>
        <w:rPr>
          <w:rFonts w:hint="eastAsia"/>
        </w:rPr>
      </w:pPr>
      <w:r>
        <w:rPr>
          <w:rFonts w:hint="eastAsia"/>
        </w:rPr>
        <w:t>- 了解具体使用场景和功能需求</w:t>
      </w:r>
    </w:p>
    <w:p w14:paraId="43B854CC">
      <w:pPr>
        <w:rPr>
          <w:rFonts w:hint="eastAsia"/>
        </w:rPr>
      </w:pPr>
      <w:r>
        <w:rPr>
          <w:rFonts w:hint="eastAsia"/>
        </w:rPr>
        <w:t>- 推荐合适的产品配置和型号组合</w:t>
      </w:r>
    </w:p>
    <w:p w14:paraId="165B7458">
      <w:pPr>
        <w:rPr>
          <w:rFonts w:hint="eastAsia"/>
        </w:rPr>
      </w:pPr>
      <w:r>
        <w:rPr>
          <w:rFonts w:hint="eastAsia"/>
        </w:rPr>
        <w:t>- 提供产品演示或试用设备（采购量 50 件以上可申请）</w:t>
      </w:r>
    </w:p>
    <w:p w14:paraId="07224884">
      <w:pPr>
        <w:rPr>
          <w:rFonts w:hint="eastAsia"/>
        </w:rPr>
      </w:pPr>
    </w:p>
    <w:p w14:paraId="1529D3BF">
      <w:pPr>
        <w:rPr>
          <w:rFonts w:hint="eastAsia"/>
        </w:rPr>
      </w:pPr>
      <w:r>
        <w:rPr>
          <w:rFonts w:hint="eastAsia"/>
        </w:rPr>
        <w:t>第三步：获取报价</w:t>
      </w:r>
    </w:p>
    <w:p w14:paraId="380A1A4A">
      <w:pPr>
        <w:rPr>
          <w:rFonts w:hint="eastAsia"/>
        </w:rPr>
      </w:pPr>
    </w:p>
    <w:p w14:paraId="4C571443">
      <w:pPr>
        <w:rPr>
          <w:rFonts w:hint="eastAsia"/>
        </w:rPr>
      </w:pPr>
      <w:r>
        <w:rPr>
          <w:rFonts w:hint="eastAsia"/>
        </w:rPr>
        <w:t>企业顾问根据采购量提供阶梯报价。采购量越大，折扣越高：</w:t>
      </w:r>
    </w:p>
    <w:p w14:paraId="4B2E71E6">
      <w:pPr>
        <w:rPr>
          <w:rFonts w:hint="eastAsia"/>
        </w:rPr>
      </w:pPr>
    </w:p>
    <w:p w14:paraId="5BD9314C">
      <w:pPr>
        <w:rPr>
          <w:rFonts w:hint="eastAsia"/>
        </w:rPr>
      </w:pPr>
      <w:r>
        <w:rPr>
          <w:rFonts w:hint="eastAsia"/>
        </w:rPr>
        <w:t>- 10-49 件：97 折</w:t>
      </w:r>
    </w:p>
    <w:p w14:paraId="47592DAC">
      <w:pPr>
        <w:rPr>
          <w:rFonts w:hint="eastAsia"/>
        </w:rPr>
      </w:pPr>
      <w:r>
        <w:rPr>
          <w:rFonts w:hint="eastAsia"/>
        </w:rPr>
        <w:t>- 50-99 件：94 折</w:t>
      </w:r>
    </w:p>
    <w:p w14:paraId="220C00A3">
      <w:pPr>
        <w:rPr>
          <w:rFonts w:hint="eastAsia"/>
        </w:rPr>
      </w:pPr>
      <w:r>
        <w:rPr>
          <w:rFonts w:hint="eastAsia"/>
        </w:rPr>
        <w:t>- 100-499 件：90 折</w:t>
      </w:r>
    </w:p>
    <w:p w14:paraId="4D672E57">
      <w:pPr>
        <w:rPr>
          <w:rFonts w:hint="eastAsia"/>
        </w:rPr>
      </w:pPr>
      <w:r>
        <w:rPr>
          <w:rFonts w:hint="eastAsia"/>
        </w:rPr>
        <w:t>- 500 件以上：联系顾问洽谈专属折扣</w:t>
      </w:r>
    </w:p>
    <w:p w14:paraId="57818E4C">
      <w:pPr>
        <w:rPr>
          <w:rFonts w:hint="eastAsia"/>
        </w:rPr>
      </w:pPr>
    </w:p>
    <w:p w14:paraId="6EBDD932">
      <w:pPr>
        <w:rPr>
          <w:rFonts w:hint="eastAsia"/>
        </w:rPr>
      </w:pPr>
      <w:r>
        <w:rPr>
          <w:rFonts w:hint="eastAsia"/>
        </w:rPr>
        <w:t>报价单包含以下内容：</w:t>
      </w:r>
    </w:p>
    <w:p w14:paraId="0BA62C38">
      <w:pPr>
        <w:rPr>
          <w:rFonts w:hint="eastAsia"/>
        </w:rPr>
      </w:pPr>
      <w:r>
        <w:rPr>
          <w:rFonts w:hint="eastAsia"/>
        </w:rPr>
        <w:t>- 产品型号、规格、单价、数量、小计</w:t>
      </w:r>
    </w:p>
    <w:p w14:paraId="14E46CEA">
      <w:pPr>
        <w:rPr>
          <w:rFonts w:hint="eastAsia"/>
        </w:rPr>
      </w:pPr>
      <w:r>
        <w:rPr>
          <w:rFonts w:hint="eastAsia"/>
        </w:rPr>
        <w:t>- 折扣率和折后总价</w:t>
      </w:r>
    </w:p>
    <w:p w14:paraId="560EC95A">
      <w:pPr>
        <w:rPr>
          <w:rFonts w:hint="eastAsia"/>
        </w:rPr>
      </w:pPr>
      <w:r>
        <w:rPr>
          <w:rFonts w:hint="eastAsia"/>
        </w:rPr>
        <w:t>- 配件清单（手写笔、键盘、保护壳等）</w:t>
      </w:r>
    </w:p>
    <w:p w14:paraId="3BED288D">
      <w:pPr>
        <w:rPr>
          <w:rFonts w:hint="eastAsia"/>
        </w:rPr>
      </w:pPr>
      <w:r>
        <w:rPr>
          <w:rFonts w:hint="eastAsia"/>
        </w:rPr>
        <w:t>- 运费（全国免费配送）</w:t>
      </w:r>
    </w:p>
    <w:p w14:paraId="4BF09B9F">
      <w:pPr>
        <w:rPr>
          <w:rFonts w:hint="eastAsia"/>
        </w:rPr>
      </w:pPr>
      <w:r>
        <w:rPr>
          <w:rFonts w:hint="eastAsia"/>
        </w:rPr>
        <w:t>- 增值税税率和税费金额</w:t>
      </w:r>
    </w:p>
    <w:p w14:paraId="3CAED793">
      <w:pPr>
        <w:rPr>
          <w:rFonts w:hint="eastAsia"/>
        </w:rPr>
      </w:pPr>
      <w:r>
        <w:rPr>
          <w:rFonts w:hint="eastAsia"/>
        </w:rPr>
        <w:t>- 报价有效期（一般为 7 个工作日）</w:t>
      </w:r>
    </w:p>
    <w:p w14:paraId="7A62AA25">
      <w:pPr>
        <w:rPr>
          <w:rFonts w:hint="eastAsia"/>
        </w:rPr>
      </w:pPr>
    </w:p>
    <w:p w14:paraId="73AB635D">
      <w:pPr>
        <w:rPr>
          <w:rFonts w:hint="eastAsia"/>
        </w:rPr>
      </w:pPr>
      <w:r>
        <w:rPr>
          <w:rFonts w:hint="eastAsia"/>
        </w:rPr>
        <w:t>报价单以 PDF 格式通过邮件发送，确认后进入合同签订环节。</w:t>
      </w:r>
    </w:p>
    <w:p w14:paraId="7A9114F3">
      <w:pPr>
        <w:rPr>
          <w:rFonts w:hint="eastAsia"/>
        </w:rPr>
      </w:pPr>
    </w:p>
    <w:p w14:paraId="667C87B0">
      <w:pPr>
        <w:rPr>
          <w:rFonts w:hint="eastAsia"/>
        </w:rPr>
      </w:pPr>
      <w:r>
        <w:rPr>
          <w:rFonts w:hint="eastAsia"/>
        </w:rPr>
        <w:t>第四步：签订合同</w:t>
      </w:r>
    </w:p>
    <w:p w14:paraId="37ED3FED">
      <w:pPr>
        <w:rPr>
          <w:rFonts w:hint="eastAsia"/>
        </w:rPr>
      </w:pPr>
    </w:p>
    <w:p w14:paraId="30C3E4F4">
      <w:pPr>
        <w:rPr>
          <w:rFonts w:hint="eastAsia"/>
        </w:rPr>
      </w:pPr>
      <w:r>
        <w:rPr>
          <w:rFonts w:hint="eastAsia"/>
        </w:rPr>
        <w:t>确认报价后，双方签署正式采购合同。合同流程如下：</w:t>
      </w:r>
    </w:p>
    <w:p w14:paraId="2B089165">
      <w:pPr>
        <w:rPr>
          <w:rFonts w:hint="eastAsia"/>
        </w:rPr>
      </w:pPr>
    </w:p>
    <w:p w14:paraId="4217B4DB">
      <w:pPr>
        <w:rPr>
          <w:rFonts w:hint="eastAsia"/>
        </w:rPr>
      </w:pPr>
      <w:r>
        <w:rPr>
          <w:rFonts w:hint="eastAsia"/>
        </w:rPr>
        <w:t>1. 企业顾问起草合同并发送至客户邮箱</w:t>
      </w:r>
    </w:p>
    <w:p w14:paraId="14054BE1">
      <w:pPr>
        <w:rPr>
          <w:rFonts w:hint="eastAsia"/>
        </w:rPr>
      </w:pPr>
      <w:r>
        <w:rPr>
          <w:rFonts w:hint="eastAsia"/>
        </w:rPr>
        <w:t>2. 客户审阅合同内容（产品清单、总价、交付条款、付款方式、验收标准、售后服务条款）</w:t>
      </w:r>
    </w:p>
    <w:p w14:paraId="76E9ECC6">
      <w:pPr>
        <w:rPr>
          <w:rFonts w:hint="eastAsia"/>
        </w:rPr>
      </w:pPr>
      <w:r>
        <w:rPr>
          <w:rFonts w:hint="eastAsia"/>
        </w:rPr>
        <w:t>3. 双方确认无误后，客户加盖公章或合同章，扫描回传</w:t>
      </w:r>
    </w:p>
    <w:p w14:paraId="22D14A15">
      <w:pPr>
        <w:rPr>
          <w:rFonts w:hint="eastAsia"/>
        </w:rPr>
      </w:pPr>
      <w:r>
        <w:rPr>
          <w:rFonts w:hint="eastAsia"/>
        </w:rPr>
        <w:t>4. 企业方盖章确认，合同生效</w:t>
      </w:r>
    </w:p>
    <w:p w14:paraId="4D8E1CE0">
      <w:pPr>
        <w:rPr>
          <w:rFonts w:hint="eastAsia"/>
        </w:rPr>
      </w:pPr>
    </w:p>
    <w:p w14:paraId="0861C82A">
      <w:pPr>
        <w:rPr>
          <w:rFonts w:hint="eastAsia"/>
        </w:rPr>
      </w:pPr>
      <w:r>
        <w:rPr>
          <w:rFonts w:hint="eastAsia"/>
        </w:rPr>
        <w:t>合同签署方式：</w:t>
      </w:r>
    </w:p>
    <w:p w14:paraId="7A3B4F05">
      <w:pPr>
        <w:rPr>
          <w:rFonts w:hint="eastAsia"/>
        </w:rPr>
      </w:pPr>
      <w:r>
        <w:rPr>
          <w:rFonts w:hint="eastAsia"/>
        </w:rPr>
        <w:t>- 电子签章：通过企业采购平台在线签署（推荐，最快 1 小时完成）</w:t>
      </w:r>
    </w:p>
    <w:p w14:paraId="0994104A">
      <w:pPr>
        <w:rPr>
          <w:rFonts w:hint="eastAsia"/>
        </w:rPr>
      </w:pPr>
      <w:r>
        <w:rPr>
          <w:rFonts w:hint="eastAsia"/>
        </w:rPr>
        <w:t>- 纸质合同：打印盖章后邮寄（约 3-5 个工作日）</w:t>
      </w:r>
    </w:p>
    <w:p w14:paraId="0181B0B9">
      <w:pPr>
        <w:rPr>
          <w:rFonts w:hint="eastAsia"/>
        </w:rPr>
      </w:pPr>
    </w:p>
    <w:p w14:paraId="5A1D5644">
      <w:pPr>
        <w:rPr>
          <w:rFonts w:hint="eastAsia"/>
        </w:rPr>
      </w:pPr>
      <w:r>
        <w:rPr>
          <w:rFonts w:hint="eastAsia"/>
        </w:rPr>
        <w:t>付款方式：</w:t>
      </w:r>
    </w:p>
    <w:p w14:paraId="0C56F1FD">
      <w:pPr>
        <w:rPr>
          <w:rFonts w:hint="eastAsia"/>
        </w:rPr>
      </w:pPr>
      <w:r>
        <w:rPr>
          <w:rFonts w:hint="eastAsia"/>
        </w:rPr>
        <w:t>- 预付 50%，发货前付清尾款</w:t>
      </w:r>
    </w:p>
    <w:p w14:paraId="53D50AD0">
      <w:pPr>
        <w:rPr>
          <w:rFonts w:hint="eastAsia"/>
        </w:rPr>
      </w:pPr>
      <w:r>
        <w:rPr>
          <w:rFonts w:hint="eastAsia"/>
        </w:rPr>
        <w:t>- 月结客户（已建立信用记录的企业客户）可享受货到验收后 30 天付款</w:t>
      </w:r>
    </w:p>
    <w:p w14:paraId="4B2D9A5C">
      <w:pPr>
        <w:rPr>
          <w:rFonts w:hint="eastAsia"/>
        </w:rPr>
      </w:pPr>
    </w:p>
    <w:p w14:paraId="71008597">
      <w:pPr>
        <w:rPr>
          <w:rFonts w:hint="eastAsia"/>
        </w:rPr>
      </w:pPr>
      <w:r>
        <w:rPr>
          <w:rFonts w:hint="eastAsia"/>
        </w:rPr>
        <w:t>第五步：交付与验收</w:t>
      </w:r>
    </w:p>
    <w:p w14:paraId="4AAF5F53">
      <w:pPr>
        <w:rPr>
          <w:rFonts w:hint="eastAsia"/>
        </w:rPr>
      </w:pPr>
    </w:p>
    <w:p w14:paraId="6C916095">
      <w:pPr>
        <w:rPr>
          <w:rFonts w:hint="eastAsia"/>
        </w:rPr>
      </w:pPr>
      <w:r>
        <w:rPr>
          <w:rFonts w:hint="eastAsia"/>
        </w:rPr>
        <w:t>- 现货商品 1-3 个工作日发货</w:t>
      </w:r>
    </w:p>
    <w:p w14:paraId="2C66A484">
      <w:pPr>
        <w:rPr>
          <w:rFonts w:hint="eastAsia"/>
        </w:rPr>
      </w:pPr>
      <w:r>
        <w:rPr>
          <w:rFonts w:hint="eastAsia"/>
        </w:rPr>
        <w:t>- 定制配置 5-10 个工作日发货</w:t>
      </w:r>
    </w:p>
    <w:p w14:paraId="141B3505">
      <w:pPr>
        <w:rPr>
          <w:rFonts w:hint="eastAsia"/>
        </w:rPr>
      </w:pPr>
      <w:r>
        <w:rPr>
          <w:rFonts w:hint="eastAsia"/>
        </w:rPr>
        <w:t>- 全国免费配送，支持分批交付</w:t>
      </w:r>
    </w:p>
    <w:p w14:paraId="01292F66">
      <w:pPr>
        <w:rPr>
          <w:rFonts w:hint="eastAsia"/>
        </w:rPr>
      </w:pPr>
      <w:r>
        <w:rPr>
          <w:rFonts w:hint="eastAsia"/>
        </w:rPr>
        <w:t>- 验收期 7 天，如有问题可无条件退换</w:t>
      </w:r>
    </w:p>
    <w:p w14:paraId="044D2654">
      <w:pPr>
        <w:rPr>
          <w:rFonts w:hint="eastAsia"/>
        </w:rPr>
      </w:pPr>
    </w:p>
    <w:p w14:paraId="17C5AC71">
      <w:pPr>
        <w:rPr>
          <w:rFonts w:hint="eastAsia"/>
        </w:rPr>
      </w:pPr>
      <w:r>
        <w:rPr>
          <w:rFonts w:hint="eastAsia"/>
        </w:rPr>
        <w:t>发货通知：</w:t>
      </w:r>
    </w:p>
    <w:p w14:paraId="07567F06">
      <w:pPr>
        <w:rPr>
          <w:rFonts w:hint="eastAsia"/>
        </w:rPr>
      </w:pPr>
      <w:r>
        <w:rPr>
          <w:rFonts w:hint="eastAsia"/>
        </w:rPr>
        <w:t>- 发货后系统自动发送物流短信和邮件通知</w:t>
      </w:r>
    </w:p>
    <w:p w14:paraId="3F72E8FA">
      <w:pPr>
        <w:rPr>
          <w:rFonts w:hint="eastAsia"/>
        </w:rPr>
      </w:pPr>
      <w:r>
        <w:rPr>
          <w:rFonts w:hint="eastAsia"/>
        </w:rPr>
        <w:t>- 可登录企业采购平台实时查看物流状态</w:t>
      </w:r>
    </w:p>
    <w:p w14:paraId="3CF3B1BB">
      <w:pPr>
        <w:rPr>
          <w:rFonts w:hint="eastAsia"/>
        </w:rPr>
      </w:pPr>
    </w:p>
    <w:p w14:paraId="5FD20FD7">
      <w:pPr>
        <w:rPr>
          <w:rFonts w:hint="eastAsia"/>
        </w:rPr>
      </w:pPr>
      <w:r>
        <w:rPr>
          <w:rFonts w:hint="eastAsia"/>
        </w:rPr>
        <w:t>验收注意事项：</w:t>
      </w:r>
    </w:p>
    <w:p w14:paraId="65A3E654">
      <w:pPr>
        <w:rPr>
          <w:rFonts w:hint="eastAsia"/>
        </w:rPr>
      </w:pPr>
      <w:r>
        <w:rPr>
          <w:rFonts w:hint="eastAsia"/>
        </w:rPr>
        <w:t>- 收到货物后请在 7 天内完成数量清点和功能检查</w:t>
      </w:r>
    </w:p>
    <w:p w14:paraId="320BB9C2">
      <w:pPr>
        <w:rPr>
          <w:rFonts w:hint="eastAsia"/>
        </w:rPr>
      </w:pPr>
      <w:r>
        <w:rPr>
          <w:rFonts w:hint="eastAsia"/>
        </w:rPr>
        <w:t>- 如发现数量不符或产品缺陷，请在验收期内联系企业顾问</w:t>
      </w:r>
    </w:p>
    <w:p w14:paraId="09F8FE73">
      <w:pPr>
        <w:rPr>
          <w:rFonts w:hint="eastAsia"/>
        </w:rPr>
      </w:pPr>
      <w:r>
        <w:rPr>
          <w:rFonts w:hint="eastAsia"/>
        </w:rPr>
        <w:t>- 超出验收期未提出异议，视为验收合格</w:t>
      </w:r>
    </w:p>
    <w:p w14:paraId="3BC6A10F">
      <w:pPr>
        <w:rPr>
          <w:rFonts w:hint="eastAsia"/>
        </w:rPr>
      </w:pPr>
      <w:r>
        <w:rPr>
          <w:rFonts w:hint="eastAsia"/>
        </w:rPr>
        <w:t>- 验收完成后系统自动发送验收确认单，双方留存</w:t>
      </w:r>
    </w:p>
    <w:p w14:paraId="5BFE10FE">
      <w:pPr>
        <w:rPr>
          <w:rFonts w:hint="eastAsia"/>
        </w:rPr>
      </w:pPr>
    </w:p>
    <w:p w14:paraId="1E719D59">
      <w:pPr>
        <w:rPr>
          <w:rFonts w:hint="eastAsia"/>
        </w:rPr>
      </w:pPr>
    </w:p>
    <w:p w14:paraId="0E33974D">
      <w:pPr>
        <w:rPr>
          <w:rFonts w:hint="eastAsia"/>
        </w:rPr>
      </w:pPr>
      <w:r>
        <w:rPr>
          <w:rFonts w:hint="eastAsia"/>
        </w:rPr>
        <w:t>增值服务</w:t>
      </w:r>
    </w:p>
    <w:p w14:paraId="2FDCF7B9">
      <w:pPr>
        <w:rPr>
          <w:rFonts w:hint="eastAsia"/>
        </w:rPr>
      </w:pPr>
    </w:p>
    <w:p w14:paraId="7DC41ECC">
      <w:pPr>
        <w:rPr>
          <w:rFonts w:hint="eastAsia"/>
        </w:rPr>
      </w:pPr>
      <w:r>
        <w:rPr>
          <w:rFonts w:hint="eastAsia"/>
        </w:rPr>
        <w:t>- 专属客户经理一对一服务</w:t>
      </w:r>
    </w:p>
    <w:p w14:paraId="1F13D964">
      <w:pPr>
        <w:rPr>
          <w:rFonts w:hint="eastAsia"/>
        </w:rPr>
      </w:pPr>
      <w:r>
        <w:rPr>
          <w:rFonts w:hint="eastAsia"/>
        </w:rPr>
        <w:t>- 免费提供增值税专用发票</w:t>
      </w:r>
    </w:p>
    <w:p w14:paraId="5BB4D2A0">
      <w:pPr>
        <w:rPr>
          <w:rFonts w:hint="eastAsia"/>
        </w:rPr>
      </w:pPr>
      <w:r>
        <w:rPr>
          <w:rFonts w:hint="eastAsia"/>
        </w:rPr>
        <w:t>- 设备预配置服务（MDM 注册、镜像烧录）</w:t>
      </w:r>
    </w:p>
    <w:p w14:paraId="6536D269">
      <w:pPr>
        <w:rPr>
          <w:rFonts w:hint="eastAsia"/>
        </w:rPr>
      </w:pPr>
      <w:r>
        <w:rPr>
          <w:rFonts w:hint="eastAsia"/>
        </w:rPr>
        <w:t>- 定期采购报告与分析</w:t>
      </w:r>
    </w:p>
    <w:p w14:paraId="3AFA3A61">
      <w:pPr>
        <w:rPr>
          <w:rFonts w:hint="eastAsia"/>
        </w:rPr>
      </w:pPr>
      <w:r>
        <w:rPr>
          <w:rFonts w:hint="eastAsia"/>
        </w:rPr>
        <w:t>- 批量采购赠送企业服务包（100 件以上）：包含专属培训、技术文档和优先技术支持通道</w:t>
      </w:r>
    </w:p>
    <w:p w14:paraId="654E115F">
      <w:pPr>
        <w:rPr>
          <w:rFonts w:hint="eastAsia"/>
        </w:rPr>
      </w:pPr>
      <w:r>
        <w:rPr>
          <w:rFonts w:hint="eastAsia"/>
        </w:rPr>
        <w:t>- 支持以旧换新和回收服务（不限品牌，按设备型号评估折旧价格）</w:t>
      </w:r>
    </w:p>
    <w:p w14:paraId="4A5016FF">
      <w:pPr>
        <w:rPr>
          <w:rFonts w:hint="eastAsia"/>
        </w:rPr>
      </w:pPr>
      <w:r>
        <w:rPr>
          <w:rFonts w:hint="eastAsia"/>
        </w:rPr>
        <w:t>- 免费提供设备部署方案建议，含网络环境兼容性评估</w:t>
      </w:r>
    </w:p>
    <w:p w14:paraId="56837467">
      <w:pPr>
        <w:rPr>
          <w:rFonts w:hint="eastAsia"/>
        </w:rPr>
      </w:pPr>
    </w:p>
    <w:p w14:paraId="14F7302A">
      <w:pPr>
        <w:rPr>
          <w:rFonts w:hint="eastAsia"/>
        </w:rPr>
      </w:pPr>
    </w:p>
    <w:p w14:paraId="2390D5CB">
      <w:pPr>
        <w:rPr>
          <w:rFonts w:hint="eastAsia"/>
        </w:rPr>
      </w:pPr>
      <w:r>
        <w:rPr>
          <w:rFonts w:hint="eastAsia"/>
        </w:rPr>
        <w:t>常见问题</w:t>
      </w:r>
    </w:p>
    <w:p w14:paraId="0F5441E3">
      <w:pPr>
        <w:rPr>
          <w:rFonts w:hint="eastAsia"/>
        </w:rPr>
      </w:pPr>
    </w:p>
    <w:p w14:paraId="4507E858">
      <w:pPr>
        <w:rPr>
          <w:rFonts w:hint="eastAsia"/>
        </w:rPr>
      </w:pPr>
      <w:r>
        <w:rPr>
          <w:rFonts w:hint="eastAsia"/>
        </w:rPr>
        <w:t>问：采购流程需要多长时间？</w:t>
      </w:r>
    </w:p>
    <w:p w14:paraId="2F0E8941">
      <w:pPr>
        <w:rPr>
          <w:rFonts w:hint="eastAsia"/>
        </w:rPr>
      </w:pPr>
    </w:p>
    <w:p w14:paraId="491D9E0C">
      <w:pPr>
        <w:rPr>
          <w:rFonts w:hint="eastAsia"/>
        </w:rPr>
      </w:pPr>
      <w:r>
        <w:rPr>
          <w:rFonts w:hint="eastAsia"/>
        </w:rPr>
        <w:t>从需求确认到货物签收，标准流程约 7-15 个工作日。其中需求确认和报价各约 1-2 天，合同签署约 1-3 天，发货约 1-10 天。具体时长取决于合同审批速度和是否需要定制配置。</w:t>
      </w:r>
    </w:p>
    <w:p w14:paraId="566ADFB1">
      <w:pPr>
        <w:rPr>
          <w:rFonts w:hint="eastAsia"/>
        </w:rPr>
      </w:pPr>
    </w:p>
    <w:p w14:paraId="6CF2C126">
      <w:pPr>
        <w:rPr>
          <w:rFonts w:hint="eastAsia"/>
        </w:rPr>
      </w:pPr>
      <w:r>
        <w:rPr>
          <w:rFonts w:hint="eastAsia"/>
        </w:rPr>
        <w:t>问：最低采购量是多少？</w:t>
      </w:r>
    </w:p>
    <w:p w14:paraId="7024AC1A">
      <w:pPr>
        <w:rPr>
          <w:rFonts w:hint="eastAsia"/>
        </w:rPr>
      </w:pPr>
    </w:p>
    <w:p w14:paraId="2149866D">
      <w:pPr>
        <w:rPr>
          <w:rFonts w:hint="eastAsia"/>
        </w:rPr>
      </w:pPr>
      <w:r>
        <w:rPr>
          <w:rFonts w:hint="eastAsia"/>
        </w:rPr>
        <w:t>企业采购最低起订量为 10 件。低于 10 件的采购建议通过在线商城下单，同样享受企业注册用户的专属折扣。</w:t>
      </w:r>
    </w:p>
    <w:p w14:paraId="079CB207">
      <w:pPr>
        <w:rPr>
          <w:rFonts w:hint="eastAsia"/>
        </w:rPr>
      </w:pPr>
    </w:p>
    <w:p w14:paraId="5B9BA0CE">
      <w:pPr>
        <w:rPr>
          <w:rFonts w:hint="eastAsia"/>
        </w:rPr>
      </w:pPr>
      <w:r>
        <w:rPr>
          <w:rFonts w:hint="eastAsia"/>
        </w:rPr>
        <w:t>问：支持哪些付款方式？</w:t>
      </w:r>
    </w:p>
    <w:p w14:paraId="05FF0D4C">
      <w:pPr>
        <w:rPr>
          <w:rFonts w:hint="eastAsia"/>
        </w:rPr>
      </w:pPr>
    </w:p>
    <w:p w14:paraId="2E491893">
      <w:pPr>
        <w:rPr>
          <w:rFonts w:hint="eastAsia"/>
        </w:rPr>
      </w:pPr>
      <w:r>
        <w:rPr>
          <w:rFonts w:hint="eastAsia"/>
        </w:rPr>
        <w:t>支持银行对公转账、电子汇票、银行承兑汇票。月结客户（已建立信用记录）可享受货到验收后 30 天付款。</w:t>
      </w:r>
    </w:p>
    <w:p w14:paraId="67973589">
      <w:pPr>
        <w:rPr>
          <w:rFonts w:hint="eastAsia"/>
        </w:rPr>
      </w:pPr>
    </w:p>
    <w:p w14:paraId="6BEAF0CB">
      <w:pPr>
        <w:rPr>
          <w:rFonts w:hint="eastAsia"/>
        </w:rPr>
      </w:pPr>
      <w:r>
        <w:rPr>
          <w:rFonts w:hint="eastAsia"/>
        </w:rPr>
        <w:t>问：验收不合格怎么办？</w:t>
      </w:r>
    </w:p>
    <w:p w14:paraId="222F93FF">
      <w:pPr>
        <w:rPr>
          <w:rFonts w:hint="eastAsia"/>
        </w:rPr>
      </w:pPr>
    </w:p>
    <w:p w14:paraId="4A8B023B">
      <w:pPr>
        <w:rPr>
          <w:rFonts w:hint="eastAsia"/>
        </w:rPr>
      </w:pPr>
      <w:r>
        <w:rPr>
          <w:rFonts w:hint="eastAsia"/>
        </w:rPr>
        <w:t>验收期内如发现产品存在质量问题或与合同不符，可申请退换货。企业顾问将安排物流上门取件，退换货产生的运费由企业方承担。验收期过后出现质量问题，适用标准保修政策。</w:t>
      </w:r>
    </w:p>
    <w:p w14:paraId="602850E8">
      <w:pPr>
        <w:rPr>
          <w:rFonts w:hint="eastAsia"/>
        </w:rPr>
      </w:pPr>
    </w:p>
    <w:p w14:paraId="16A24866">
      <w:pPr>
        <w:rPr>
          <w:rFonts w:hint="eastAsia"/>
        </w:rPr>
      </w:pPr>
      <w:r>
        <w:rPr>
          <w:rFonts w:hint="eastAsia"/>
        </w:rPr>
        <w:t>问：是否支持分期交付？</w:t>
      </w:r>
    </w:p>
    <w:p w14:paraId="4112288D">
      <w:pPr>
        <w:rPr>
          <w:rFonts w:hint="eastAsia"/>
        </w:rPr>
      </w:pPr>
    </w:p>
    <w:p w14:paraId="1F8B2447">
      <w:pPr>
        <w:rPr>
          <w:rFonts w:hint="eastAsia"/>
        </w:rPr>
      </w:pPr>
      <w:r>
        <w:rPr>
          <w:rFonts w:hint="eastAsia"/>
        </w:rPr>
        <w:t>支持。对于大批量采购，可根据实际使用计划分批交付。例如 500 件设备可分 5 批，每月交付 100 件。分期交付不额外收取费用，但需在合同中明确各批次交付时间和数量。</w:t>
      </w:r>
    </w:p>
    <w:p w14:paraId="3E4ABF5B">
      <w:pPr>
        <w:rPr>
          <w:rFonts w:hint="eastAsia"/>
        </w:rPr>
      </w:pPr>
    </w:p>
    <w:p w14:paraId="119BD6DA">
      <w:pPr>
        <w:rPr>
          <w:rFonts w:hint="eastAsia"/>
        </w:rPr>
      </w:pPr>
      <w:r>
        <w:rPr>
          <w:rFonts w:hint="eastAsia"/>
        </w:rPr>
        <w:t>问：设备预配置服务包括哪些内容？</w:t>
      </w:r>
    </w:p>
    <w:p w14:paraId="0BE5D6BE">
      <w:pPr>
        <w:rPr>
          <w:rFonts w:hint="eastAsia"/>
        </w:rPr>
      </w:pPr>
    </w:p>
    <w:p w14:paraId="28A1C0BB">
      <w:r>
        <w:rPr>
          <w:rFonts w:hint="eastAsia"/>
        </w:rPr>
        <w:t>设备预配置服务包括 MDM 移动设备管理注册、企业应用批量安装、Wi-Fi 和 VPN 配置、设备命名和标签粘贴。预配置服务按设备数量计费，具体价格请咨询企业顾问。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FD1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235</Words>
  <Characters>261</Characters>
  <Lines>0</Lines>
  <Paragraphs>0</Paragraphs>
  <TotalTime>3</TotalTime>
  <ScaleCrop>false</ScaleCrop>
  <LinksUpToDate>false</LinksUpToDate>
  <CharactersWithSpaces>287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大象</cp:lastModifiedBy>
  <dcterms:modified xsi:type="dcterms:W3CDTF">2026-08-09T14:52:35Z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eyJoZGlkIjoiMTYzZWYzNWY5YTYzZWU4ZDQwYzA4YmQ5OWZlZDZiOGMiLCJ1c2VySWQiOiI1MDU3Mjc3NTEifQ==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32308B4A14B8437E8E677BAE41137B6E_12</vt:lpwstr>
  </property>
</Properties>
</file>