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573C2">
      <w:pPr>
        <w:rPr>
          <w:rFonts w:hint="eastAsia"/>
        </w:rPr>
      </w:pPr>
      <w:r>
        <w:rPr>
          <w:rFonts w:hint="eastAsia"/>
        </w:rPr>
        <w:t>智能手表功能详解</w:t>
      </w:r>
    </w:p>
    <w:p w14:paraId="34500C73">
      <w:pPr>
        <w:rPr>
          <w:rFonts w:hint="eastAsia"/>
        </w:rPr>
      </w:pPr>
      <w:r>
        <w:rPr>
          <w:rFonts w:hint="eastAsia"/>
        </w:rPr>
        <w:t>一、产品概述</w:t>
      </w:r>
    </w:p>
    <w:p w14:paraId="238358E0">
      <w:pPr>
        <w:rPr>
          <w:rFonts w:hint="eastAsia"/>
        </w:rPr>
      </w:pPr>
      <w:r>
        <w:rPr>
          <w:rFonts w:hint="eastAsia"/>
        </w:rPr>
        <w:t>智能手表是一款集健康监测、运动追踪、智能通知于一体的可穿戴设备。提供标准版和Ultra版两种型号，Ultra版在续航、屏幕亮度和定位精度上进一步提升，适合户外运动和长途旅行场景。</w:t>
      </w:r>
    </w:p>
    <w:p w14:paraId="49A1DC2B">
      <w:pPr>
        <w:rPr>
          <w:rFonts w:hint="eastAsia"/>
        </w:rPr>
      </w:pPr>
      <w:r>
        <w:rPr>
          <w:rFonts w:hint="eastAsia"/>
        </w:rPr>
        <w:t>设备支持iOS和Android双系统，通过蓝牙5.3与手机连接，搭配手机应用可查看历史数据、趋势分析和健康报告。</w:t>
      </w:r>
    </w:p>
    <w:p w14:paraId="5EA8B2AF">
      <w:pPr>
        <w:rPr>
          <w:rFonts w:hint="eastAsia"/>
        </w:rPr>
      </w:pPr>
      <w:r>
        <w:rPr>
          <w:rFonts w:hint="eastAsia"/>
        </w:rPr>
        <w:t>二、健康监测功能</w:t>
      </w:r>
    </w:p>
    <w:p w14:paraId="4E2B177D">
      <w:pPr>
        <w:rPr>
          <w:rFonts w:hint="eastAsia"/>
        </w:rPr>
      </w:pPr>
      <w:r>
        <w:rPr>
          <w:rFonts w:hint="eastAsia"/>
        </w:rPr>
        <w:t>心率监测</w:t>
      </w:r>
    </w:p>
    <w:p w14:paraId="3BB24B1E">
      <w:pPr>
        <w:rPr>
          <w:rFonts w:hint="eastAsia"/>
        </w:rPr>
      </w:pPr>
      <w:r>
        <w:rPr>
          <w:rFonts w:hint="eastAsia"/>
        </w:rPr>
        <w:t>- 第二代光学心率传感器，支持房颤提示、高/低心率通知</w:t>
      </w:r>
    </w:p>
    <w:p w14:paraId="123CD928">
      <w:pPr>
        <w:rPr>
          <w:rFonts w:hint="eastAsia"/>
        </w:rPr>
      </w:pPr>
      <w:r>
        <w:rPr>
          <w:rFonts w:hint="eastAsia"/>
        </w:rPr>
        <w:t>- 全天候实时监测，异常时主动推送预警</w:t>
      </w:r>
    </w:p>
    <w:p w14:paraId="6DAE7CC3">
      <w:pPr>
        <w:rPr>
          <w:rFonts w:hint="eastAsia"/>
        </w:rPr>
      </w:pPr>
      <w:r>
        <w:rPr>
          <w:rFonts w:hint="eastAsia"/>
        </w:rPr>
        <w:t>血氧检测</w:t>
      </w:r>
    </w:p>
    <w:p w14:paraId="2AFC1DB7">
      <w:pPr>
        <w:rPr>
          <w:rFonts w:hint="eastAsia"/>
        </w:rPr>
      </w:pPr>
      <w:r>
        <w:rPr>
          <w:rFonts w:hint="eastAsia"/>
        </w:rPr>
        <w:t>- SpO2 传感器，15 秒快速测量，支持全天候后台监测</w:t>
      </w:r>
    </w:p>
    <w:p w14:paraId="05E12189">
      <w:pPr>
        <w:rPr>
          <w:rFonts w:hint="eastAsia"/>
        </w:rPr>
      </w:pPr>
      <w:r>
        <w:rPr>
          <w:rFonts w:hint="eastAsia"/>
        </w:rPr>
        <w:t>- 高原环境适应性监测提示</w:t>
      </w:r>
    </w:p>
    <w:p w14:paraId="1FEF872F">
      <w:pPr>
        <w:rPr>
          <w:rFonts w:hint="eastAsia"/>
        </w:rPr>
      </w:pPr>
      <w:r>
        <w:rPr>
          <w:rFonts w:hint="eastAsia"/>
        </w:rPr>
        <w:t>睡眠分析</w:t>
      </w:r>
    </w:p>
    <w:p w14:paraId="7C6857CB">
      <w:pPr>
        <w:rPr>
          <w:rFonts w:hint="eastAsia"/>
        </w:rPr>
      </w:pPr>
      <w:r>
        <w:rPr>
          <w:rFonts w:hint="eastAsia"/>
        </w:rPr>
        <w:t>- 自动检测入睡和醒来时间</w:t>
      </w:r>
    </w:p>
    <w:p w14:paraId="66F6FD1A">
      <w:pPr>
        <w:rPr>
          <w:rFonts w:hint="eastAsia"/>
        </w:rPr>
      </w:pPr>
      <w:r>
        <w:rPr>
          <w:rFonts w:hint="eastAsia"/>
        </w:rPr>
        <w:t>- 分析深度睡眠、核心睡眠、REM 各阶段占比</w:t>
      </w:r>
    </w:p>
    <w:p w14:paraId="59E79AAC">
      <w:pPr>
        <w:rPr>
          <w:rFonts w:hint="eastAsia"/>
        </w:rPr>
      </w:pPr>
      <w:r>
        <w:rPr>
          <w:rFonts w:hint="eastAsia"/>
        </w:rPr>
        <w:t>- 提供睡眠质量评分和改善建议</w:t>
      </w:r>
    </w:p>
    <w:p w14:paraId="407F70A4">
      <w:pPr>
        <w:rPr>
          <w:rFonts w:hint="eastAsia"/>
        </w:rPr>
      </w:pPr>
      <w:r>
        <w:rPr>
          <w:rFonts w:hint="eastAsia"/>
        </w:rPr>
        <w:t>体温感应</w:t>
      </w:r>
    </w:p>
    <w:p w14:paraId="2DCF8494">
      <w:pPr>
        <w:rPr>
          <w:rFonts w:hint="eastAsia"/>
        </w:rPr>
      </w:pPr>
      <w:r>
        <w:rPr>
          <w:rFonts w:hint="eastAsia"/>
        </w:rPr>
        <w:t>- 双温度传感器，每 5 秒测量一次手腕温度</w:t>
      </w:r>
    </w:p>
    <w:p w14:paraId="0DA0EE24">
      <w:pPr>
        <w:rPr>
          <w:rFonts w:hint="eastAsia"/>
        </w:rPr>
      </w:pPr>
      <w:r>
        <w:rPr>
          <w:rFonts w:hint="eastAsia"/>
        </w:rPr>
        <w:t>- 用于经期预测和排卵回溯</w:t>
      </w:r>
    </w:p>
    <w:p w14:paraId="14DE385D">
      <w:pPr>
        <w:rPr>
          <w:rFonts w:hint="eastAsia"/>
        </w:rPr>
      </w:pPr>
      <w:r>
        <w:rPr>
          <w:rFonts w:hint="eastAsia"/>
        </w:rPr>
        <w:t>- 可查看夜间体温变化趋势</w:t>
      </w:r>
    </w:p>
    <w:p w14:paraId="1E4B36EB">
      <w:pPr>
        <w:rPr>
          <w:rFonts w:hint="eastAsia"/>
        </w:rPr>
      </w:pPr>
      <w:r>
        <w:rPr>
          <w:rFonts w:hint="eastAsia"/>
        </w:rPr>
        <w:t>心电图 ECG</w:t>
      </w:r>
    </w:p>
    <w:p w14:paraId="25021795">
      <w:pPr>
        <w:rPr>
          <w:rFonts w:hint="eastAsia"/>
        </w:rPr>
      </w:pPr>
      <w:r>
        <w:rPr>
          <w:rFonts w:hint="eastAsia"/>
        </w:rPr>
        <w:t>- 电极式单导联心电图，30 秒生成报告</w:t>
      </w:r>
    </w:p>
    <w:p w14:paraId="088C0F7D">
      <w:pPr>
        <w:rPr>
          <w:rFonts w:hint="eastAsia"/>
        </w:rPr>
      </w:pPr>
      <w:r>
        <w:rPr>
          <w:rFonts w:hint="eastAsia"/>
        </w:rPr>
        <w:t>- 可导出 PDF 分享给医生</w:t>
      </w:r>
    </w:p>
    <w:p w14:paraId="291ADDD8">
      <w:pPr>
        <w:rPr>
          <w:rFonts w:hint="eastAsia"/>
        </w:rPr>
      </w:pPr>
      <w:r>
        <w:rPr>
          <w:rFonts w:hint="eastAsia"/>
        </w:rPr>
        <w:t>- 支持窦性心律、房颤、高心率、低心率分类提示</w:t>
      </w:r>
    </w:p>
    <w:p w14:paraId="6C68B1CB">
      <w:pPr>
        <w:rPr>
          <w:rFonts w:hint="eastAsia"/>
        </w:rPr>
      </w:pPr>
    </w:p>
    <w:p w14:paraId="6FD5A772">
      <w:pPr>
        <w:rPr>
          <w:rFonts w:hint="eastAsia"/>
        </w:rPr>
      </w:pPr>
    </w:p>
    <w:p w14:paraId="752E4C00">
      <w:pPr>
        <w:rPr>
          <w:rFonts w:hint="eastAsia"/>
        </w:rPr>
      </w:pPr>
      <w:r>
        <w:rPr>
          <w:rFonts w:hint="eastAsia"/>
        </w:rPr>
        <w:t>三、运动追踪</w:t>
      </w:r>
    </w:p>
    <w:p w14:paraId="5DC99C59">
      <w:pPr>
        <w:rPr>
          <w:rFonts w:hint="eastAsia"/>
        </w:rPr>
      </w:pPr>
      <w:r>
        <w:rPr>
          <w:rFonts w:hint="eastAsia"/>
        </w:rPr>
        <w:t>支持运动类型</w:t>
      </w:r>
    </w:p>
    <w:p w14:paraId="2B784394">
      <w:pPr>
        <w:rPr>
          <w:rFonts w:hint="eastAsia"/>
        </w:rPr>
      </w:pPr>
      <w:r>
        <w:rPr>
          <w:rFonts w:hint="eastAsia"/>
        </w:rPr>
        <w:t>- 跑步、步行、骑行、游泳（5ATM 防水）</w:t>
      </w:r>
    </w:p>
    <w:p w14:paraId="337D381F">
      <w:pPr>
        <w:rPr>
          <w:rFonts w:hint="eastAsia"/>
        </w:rPr>
      </w:pPr>
      <w:r>
        <w:rPr>
          <w:rFonts w:hint="eastAsia"/>
        </w:rPr>
        <w:t>- 瑜伽、力量训练、核心训练、普拉提</w:t>
      </w:r>
    </w:p>
    <w:p w14:paraId="6726A8F8">
      <w:pPr>
        <w:rPr>
          <w:rFonts w:hint="eastAsia"/>
        </w:rPr>
      </w:pPr>
      <w:r>
        <w:rPr>
          <w:rFonts w:hint="eastAsia"/>
        </w:rPr>
        <w:t>- 滑雪、登山、徒步、椭圆机、划船机</w:t>
      </w:r>
    </w:p>
    <w:p w14:paraId="08ED33AA">
      <w:pPr>
        <w:rPr>
          <w:rFonts w:hint="eastAsia"/>
        </w:rPr>
      </w:pPr>
      <w:r>
        <w:rPr>
          <w:rFonts w:hint="eastAsia"/>
        </w:rPr>
        <w:t>- 舞蹈、搏击操、动感单车</w:t>
      </w:r>
    </w:p>
    <w:p w14:paraId="33EA5B2B">
      <w:pPr>
        <w:rPr>
          <w:rFonts w:hint="eastAsia"/>
        </w:rPr>
      </w:pPr>
      <w:r>
        <w:rPr>
          <w:rFonts w:hint="eastAsia"/>
        </w:rPr>
        <w:t>运动数据记录</w:t>
      </w:r>
    </w:p>
    <w:p w14:paraId="28403584">
      <w:pPr>
        <w:rPr>
          <w:rFonts w:hint="eastAsia"/>
        </w:rPr>
      </w:pPr>
      <w:r>
        <w:rPr>
          <w:rFonts w:hint="eastAsia"/>
        </w:rPr>
        <w:t>- 实时配速、距离、心率和卡路里消耗</w:t>
      </w:r>
    </w:p>
    <w:p w14:paraId="79F0F3D6">
      <w:pPr>
        <w:rPr>
          <w:rFonts w:hint="eastAsia"/>
        </w:rPr>
      </w:pPr>
      <w:r>
        <w:rPr>
          <w:rFonts w:hint="eastAsia"/>
        </w:rPr>
        <w:t>- 自动暂停和分段计时</w:t>
      </w:r>
    </w:p>
    <w:p w14:paraId="0E6E4CE7">
      <w:pPr>
        <w:rPr>
          <w:rFonts w:hint="eastAsia"/>
        </w:rPr>
      </w:pPr>
      <w:r>
        <w:rPr>
          <w:rFonts w:hint="eastAsia"/>
        </w:rPr>
        <w:t>- GPS 轨迹记录和路线导航</w:t>
      </w:r>
    </w:p>
    <w:p w14:paraId="1FDC6FF6">
      <w:pPr>
        <w:rPr>
          <w:rFonts w:hint="eastAsia"/>
        </w:rPr>
      </w:pPr>
      <w:r>
        <w:rPr>
          <w:rFonts w:hint="eastAsia"/>
        </w:rPr>
        <w:t>- 运动后生成详细总结报告，含表现分析和恢复建议</w:t>
      </w:r>
    </w:p>
    <w:p w14:paraId="5C4B2D12">
      <w:pPr>
        <w:rPr>
          <w:rFonts w:hint="eastAsia"/>
        </w:rPr>
      </w:pPr>
      <w:r>
        <w:rPr>
          <w:rFonts w:hint="eastAsia"/>
        </w:rPr>
        <w:t>训练功能</w:t>
      </w:r>
    </w:p>
    <w:p w14:paraId="46FACF93">
      <w:pPr>
        <w:rPr>
          <w:rFonts w:hint="eastAsia"/>
        </w:rPr>
      </w:pPr>
      <w:r>
        <w:rPr>
          <w:rFonts w:hint="eastAsia"/>
        </w:rPr>
        <w:t>- 心率区间指引，帮助科学训练</w:t>
      </w:r>
    </w:p>
    <w:p w14:paraId="48EBF0C7">
      <w:pPr>
        <w:rPr>
          <w:rFonts w:hint="eastAsia"/>
        </w:rPr>
      </w:pPr>
      <w:r>
        <w:rPr>
          <w:rFonts w:hint="eastAsia"/>
        </w:rPr>
        <w:t>- 配速策略建议和实时引导</w:t>
      </w:r>
    </w:p>
    <w:p w14:paraId="79344BC9">
      <w:pPr>
        <w:rPr>
          <w:rFonts w:hint="eastAsia"/>
        </w:rPr>
      </w:pPr>
      <w:r>
        <w:rPr>
          <w:rFonts w:hint="eastAsia"/>
        </w:rPr>
        <w:t>- 最大摄氧量 VO2max 估算</w:t>
      </w:r>
    </w:p>
    <w:p w14:paraId="65729FA1">
      <w:pPr>
        <w:rPr>
          <w:rFonts w:hint="eastAsia"/>
        </w:rPr>
      </w:pPr>
      <w:r>
        <w:rPr>
          <w:rFonts w:hint="eastAsia"/>
        </w:rPr>
        <w:t>- 恢复时间建议，防止过度训练</w:t>
      </w:r>
    </w:p>
    <w:p w14:paraId="7CC7A2BD">
      <w:pPr>
        <w:rPr>
          <w:rFonts w:hint="eastAsia"/>
        </w:rPr>
      </w:pPr>
      <w:r>
        <w:rPr>
          <w:rFonts w:hint="eastAsia"/>
        </w:rPr>
        <w:t>四、智能通知</w:t>
      </w:r>
    </w:p>
    <w:p w14:paraId="5290F8C8">
      <w:pPr>
        <w:rPr>
          <w:rFonts w:hint="eastAsia"/>
        </w:rPr>
      </w:pPr>
      <w:r>
        <w:rPr>
          <w:rFonts w:hint="eastAsia"/>
        </w:rPr>
        <w:t>- 消息通知：微信、短信、邮件、日历提醒</w:t>
      </w:r>
    </w:p>
    <w:p w14:paraId="7A7D55AE">
      <w:pPr>
        <w:rPr>
          <w:rFonts w:hint="eastAsia"/>
        </w:rPr>
      </w:pPr>
      <w:r>
        <w:rPr>
          <w:rFonts w:hint="eastAsia"/>
        </w:rPr>
        <w:t>- 来电提醒：显示联系人，支持接听或挂断（需蓝牙连接）</w:t>
      </w:r>
    </w:p>
    <w:p w14:paraId="6476A5E0">
      <w:pPr>
        <w:rPr>
          <w:rFonts w:hint="eastAsia"/>
        </w:rPr>
      </w:pPr>
      <w:r>
        <w:rPr>
          <w:rFonts w:hint="eastAsia"/>
        </w:rPr>
        <w:t>- 音乐控制：切换歌曲、调节音量</w:t>
      </w:r>
    </w:p>
    <w:p w14:paraId="6B14F75A">
      <w:pPr>
        <w:rPr>
          <w:rFonts w:hint="eastAsia"/>
        </w:rPr>
      </w:pPr>
      <w:r>
        <w:rPr>
          <w:rFonts w:hint="eastAsia"/>
        </w:rPr>
        <w:t>- 查找手机：通过手表让手机响铃</w:t>
      </w:r>
    </w:p>
    <w:p w14:paraId="4DAB9FC5">
      <w:pPr>
        <w:rPr>
          <w:rFonts w:hint="eastAsia"/>
        </w:rPr>
      </w:pPr>
      <w:r>
        <w:rPr>
          <w:rFonts w:hint="eastAsia"/>
        </w:rPr>
        <w:t>- 遥控拍照：通过手表控制手机快门</w:t>
      </w:r>
    </w:p>
    <w:p w14:paraId="63E293CE">
      <w:pPr>
        <w:rPr>
          <w:rFonts w:hint="eastAsia"/>
        </w:rPr>
      </w:pPr>
      <w:r>
        <w:rPr>
          <w:rFonts w:hint="eastAsia"/>
        </w:rPr>
        <w:t>- 天气信息：实时天气和未来预报</w:t>
      </w:r>
    </w:p>
    <w:p w14:paraId="4C99CE5E">
      <w:pPr>
        <w:rPr>
          <w:rFonts w:hint="eastAsia"/>
        </w:rPr>
      </w:pPr>
      <w:r>
        <w:rPr>
          <w:rFonts w:hint="eastAsia"/>
        </w:rPr>
        <w:t>- 闹钟和计时器：支持振动唤醒</w:t>
      </w:r>
    </w:p>
    <w:p w14:paraId="3C11FBDF">
      <w:pPr>
        <w:rPr>
          <w:rFonts w:hint="eastAsia"/>
        </w:rPr>
      </w:pPr>
      <w:r>
        <w:rPr>
          <w:rFonts w:hint="eastAsia"/>
        </w:rPr>
        <w:t>五、其他功能</w:t>
      </w:r>
    </w:p>
    <w:p w14:paraId="44E8B9F3">
      <w:pPr>
        <w:rPr>
          <w:rFonts w:hint="eastAsia"/>
        </w:rPr>
      </w:pPr>
      <w:r>
        <w:rPr>
          <w:rFonts w:hint="eastAsia"/>
        </w:rPr>
        <w:t>- 指南针：支持经纬度显示和方向指引</w:t>
      </w:r>
    </w:p>
    <w:p w14:paraId="53969A55">
      <w:pPr>
        <w:rPr>
          <w:rFonts w:hint="eastAsia"/>
        </w:rPr>
      </w:pPr>
      <w:r>
        <w:rPr>
          <w:rFonts w:hint="eastAsia"/>
        </w:rPr>
        <w:t>- 海拔计：实时显示当前海拔高度</w:t>
      </w:r>
    </w:p>
    <w:p w14:paraId="01393193">
      <w:pPr>
        <w:rPr>
          <w:rFonts w:hint="eastAsia"/>
        </w:rPr>
      </w:pPr>
      <w:r>
        <w:rPr>
          <w:rFonts w:hint="eastAsia"/>
        </w:rPr>
        <w:t>- 气压计：支持天气趋势预测</w:t>
      </w:r>
    </w:p>
    <w:p w14:paraId="0DA642C9">
      <w:pPr>
        <w:rPr>
          <w:rFonts w:hint="eastAsia"/>
        </w:rPr>
      </w:pPr>
      <w:r>
        <w:rPr>
          <w:rFonts w:hint="eastAsia"/>
        </w:rPr>
        <w:t>- 秒表：支持分段计时和圈数记录</w:t>
      </w:r>
    </w:p>
    <w:p w14:paraId="3A49C31B">
      <w:pPr>
        <w:rPr>
          <w:rFonts w:hint="eastAsia"/>
        </w:rPr>
      </w:pPr>
      <w:r>
        <w:rPr>
          <w:rFonts w:hint="eastAsia"/>
        </w:rPr>
        <w:t>- 计时器：支持自定义倒计时时长</w:t>
      </w:r>
    </w:p>
    <w:p w14:paraId="111F764A">
      <w:pPr>
        <w:rPr>
          <w:rFonts w:hint="eastAsia"/>
        </w:rPr>
      </w:pPr>
      <w:r>
        <w:rPr>
          <w:rFonts w:hint="eastAsia"/>
        </w:rPr>
        <w:t>- 手电筒：屏幕亮白辅助照明</w:t>
      </w:r>
    </w:p>
    <w:p w14:paraId="56DFF7FF">
      <w:pPr>
        <w:rPr>
          <w:rFonts w:hint="eastAsia"/>
        </w:rPr>
      </w:pPr>
      <w:r>
        <w:rPr>
          <w:rFonts w:hint="eastAsia"/>
        </w:rPr>
        <w:t>- 紧急呼叫：长按侧边按钮自动呼叫紧急联系人并发送位置信息</w:t>
      </w:r>
    </w:p>
    <w:p w14:paraId="479410D2">
      <w:pPr>
        <w:rPr>
          <w:rFonts w:hint="eastAsia"/>
        </w:rPr>
      </w:pPr>
      <w:r>
        <w:rPr>
          <w:rFonts w:hint="eastAsia"/>
        </w:rPr>
        <w:t>- 摔倒检测：识别到严重摔倒时自动发起呼叫</w:t>
      </w:r>
    </w:p>
    <w:p w14:paraId="4BDF2B80">
      <w:pPr>
        <w:rPr>
          <w:rFonts w:hint="eastAsia"/>
        </w:rPr>
      </w:pPr>
      <w:r>
        <w:rPr>
          <w:rFonts w:hint="eastAsia"/>
        </w:rPr>
        <w:t>六、续航与充电</w:t>
      </w:r>
    </w:p>
    <w:p w14:paraId="6FECFCB3">
      <w:pPr>
        <w:rPr>
          <w:rFonts w:hint="eastAsia"/>
        </w:rPr>
      </w:pPr>
      <w:r>
        <w:rPr>
          <w:rFonts w:hint="eastAsia"/>
        </w:rPr>
        <w:t>| 型号 | 正常使用 | 低电量模式 |</w:t>
      </w:r>
    </w:p>
    <w:p w14:paraId="05350C8C">
      <w:pPr>
        <w:rPr>
          <w:rFonts w:hint="eastAsia"/>
        </w:rPr>
      </w:pPr>
      <w:r>
        <w:rPr>
          <w:rFonts w:hint="eastAsia"/>
        </w:rPr>
        <w:t>|------|----------|------------|</w:t>
      </w:r>
    </w:p>
    <w:p w14:paraId="783F5FA3">
      <w:pPr>
        <w:rPr>
          <w:rFonts w:hint="eastAsia"/>
        </w:rPr>
      </w:pPr>
      <w:r>
        <w:rPr>
          <w:rFonts w:hint="eastAsia"/>
        </w:rPr>
        <w:t>| 标准版 | 36 小时 | 72 小时 |</w:t>
      </w:r>
    </w:p>
    <w:p w14:paraId="7E2E1F18">
      <w:pPr>
        <w:rPr>
          <w:rFonts w:hint="eastAsia"/>
        </w:rPr>
      </w:pPr>
      <w:r>
        <w:rPr>
          <w:rFonts w:hint="eastAsia"/>
        </w:rPr>
        <w:t>| Ultra 版 | 72 小时 | 120 小时 |</w:t>
      </w:r>
    </w:p>
    <w:p w14:paraId="1A1CCFF0">
      <w:pPr>
        <w:rPr>
          <w:rFonts w:hint="eastAsia"/>
        </w:rPr>
      </w:pPr>
      <w:r>
        <w:rPr>
          <w:rFonts w:hint="eastAsia"/>
        </w:rPr>
        <w:t>充电速度</w:t>
      </w:r>
    </w:p>
    <w:p w14:paraId="3132D985">
      <w:pPr>
        <w:rPr>
          <w:rFonts w:hint="eastAsia"/>
        </w:rPr>
      </w:pPr>
      <w:r>
        <w:rPr>
          <w:rFonts w:hint="eastAsia"/>
        </w:rPr>
        <w:t>- 快充：充电 45 分钟可达 80%</w:t>
      </w:r>
    </w:p>
    <w:p w14:paraId="1E96ADE0">
      <w:pPr>
        <w:rPr>
          <w:rFonts w:hint="eastAsia"/>
        </w:rPr>
      </w:pPr>
      <w:r>
        <w:rPr>
          <w:rFonts w:hint="eastAsia"/>
        </w:rPr>
        <w:t>- 充满：约 75 分钟</w:t>
      </w:r>
    </w:p>
    <w:p w14:paraId="408D8BCF">
      <w:pPr>
        <w:rPr>
          <w:rFonts w:hint="eastAsia"/>
        </w:rPr>
      </w:pPr>
      <w:r>
        <w:rPr>
          <w:rFonts w:hint="eastAsia"/>
        </w:rPr>
        <w:t>低电量模式说明</w:t>
      </w:r>
    </w:p>
    <w:p w14:paraId="666577A6">
      <w:pPr>
        <w:rPr>
          <w:rFonts w:hint="eastAsia"/>
        </w:rPr>
      </w:pPr>
      <w:r>
        <w:rPr>
          <w:rFonts w:hint="eastAsia"/>
        </w:rPr>
        <w:t>低电量模式下仍保持心率监测和睡眠追踪，关闭蜂窝网络、Wi-Fi 和屏幕常亮功能，适合户外长途旅行或无法充电的场景。</w:t>
      </w:r>
    </w:p>
    <w:p w14:paraId="002401B0">
      <w:pPr>
        <w:rPr>
          <w:rFonts w:hint="eastAsia"/>
        </w:rPr>
      </w:pPr>
      <w:r>
        <w:rPr>
          <w:rFonts w:hint="eastAsia"/>
        </w:rPr>
        <w:t>七、防水等级</w:t>
      </w:r>
    </w:p>
    <w:p w14:paraId="39BF5D2D">
      <w:pPr>
        <w:rPr>
          <w:rFonts w:hint="eastAsia"/>
        </w:rPr>
      </w:pPr>
      <w:r>
        <w:rPr>
          <w:rFonts w:hint="eastAsia"/>
        </w:rPr>
        <w:t>- 5ATM 防水等级，支持游泳佩戴</w:t>
      </w:r>
    </w:p>
    <w:p w14:paraId="561AF101">
      <w:pPr>
        <w:rPr>
          <w:rFonts w:hint="eastAsia"/>
        </w:rPr>
      </w:pPr>
      <w:r>
        <w:rPr>
          <w:rFonts w:hint="eastAsia"/>
        </w:rPr>
        <w:t>- 适用于浅水活动，如泳池游泳、淋浴</w:t>
      </w:r>
    </w:p>
    <w:p w14:paraId="451E4074">
      <w:pPr>
        <w:rPr>
          <w:rFonts w:hint="eastAsia"/>
        </w:rPr>
      </w:pPr>
      <w:r>
        <w:rPr>
          <w:rFonts w:hint="eastAsia"/>
        </w:rPr>
        <w:t>- 不适用于深潜、浮潜或高速水流活动</w:t>
      </w:r>
    </w:p>
    <w:p w14:paraId="54D0C74E">
      <w:pPr>
        <w:rPr>
          <w:rFonts w:hint="eastAsia"/>
        </w:rPr>
      </w:pPr>
      <w:r>
        <w:rPr>
          <w:rFonts w:hint="eastAsia"/>
        </w:rPr>
        <w:t>- 海水浸泡后建议用清水冲洗并擦干</w:t>
      </w:r>
    </w:p>
    <w:p w14:paraId="760EB3D1">
      <w:pPr>
        <w:rPr>
          <w:rFonts w:hint="eastAsia"/>
        </w:rPr>
      </w:pPr>
      <w:r>
        <w:rPr>
          <w:rFonts w:hint="eastAsia"/>
        </w:rPr>
        <w:t>八、适用人群推荐</w:t>
      </w:r>
    </w:p>
    <w:p w14:paraId="1F6C070B">
      <w:pPr>
        <w:rPr>
          <w:rFonts w:hint="eastAsia"/>
        </w:rPr>
      </w:pPr>
      <w:r>
        <w:rPr>
          <w:rFonts w:hint="eastAsia"/>
        </w:rPr>
        <w:t>- 健康关注者：心率、血氧、ECG、体温监测功能完善</w:t>
      </w:r>
    </w:p>
    <w:p w14:paraId="50036EBE">
      <w:pPr>
        <w:rPr>
          <w:rFonts w:hint="eastAsia"/>
        </w:rPr>
      </w:pPr>
      <w:r>
        <w:rPr>
          <w:rFonts w:hint="eastAsia"/>
        </w:rPr>
        <w:t>- 运动爱好者：支持多种运动模式和 GPS 记录</w:t>
      </w:r>
    </w:p>
    <w:p w14:paraId="38693FAB">
      <w:pPr>
        <w:rPr>
          <w:rFonts w:hint="eastAsia"/>
        </w:rPr>
      </w:pPr>
      <w:r>
        <w:rPr>
          <w:rFonts w:hint="eastAsia"/>
        </w:rPr>
        <w:t>- 女性用户：经期预测、排卵回溯</w:t>
      </w:r>
    </w:p>
    <w:p w14:paraId="307D26EC">
      <w:pPr>
        <w:rPr>
          <w:rFonts w:hint="eastAsia"/>
        </w:rPr>
      </w:pPr>
      <w:r>
        <w:rPr>
          <w:rFonts w:hint="eastAsia"/>
        </w:rPr>
        <w:t>- 户外用户：指南针、海拔计、GPS（Ultra 版支持双频 GPS）</w:t>
      </w:r>
    </w:p>
    <w:p w14:paraId="61E9519E">
      <w:pPr>
        <w:rPr>
          <w:rFonts w:hint="eastAsia"/>
        </w:rPr>
      </w:pPr>
      <w:r>
        <w:rPr>
          <w:rFonts w:hint="eastAsia"/>
        </w:rPr>
        <w:t>九、常见问题</w:t>
      </w:r>
    </w:p>
    <w:p w14:paraId="52ECCC6F">
      <w:pPr>
        <w:rPr>
          <w:rFonts w:hint="eastAsia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问：心率监测准确吗？</w:t>
      </w:r>
    </w:p>
    <w:p w14:paraId="3ADFA469">
      <w:pPr>
        <w:rPr>
          <w:rFonts w:hint="eastAsia"/>
        </w:rPr>
      </w:pPr>
      <w:r>
        <w:rPr>
          <w:rFonts w:hint="eastAsia" w:eastAsia="宋体"/>
          <w:lang w:val="en-US" w:eastAsia="zh-CN"/>
        </w:rPr>
        <w:t>答：</w:t>
      </w:r>
      <w:r>
        <w:rPr>
          <w:rFonts w:hint="eastAsia"/>
        </w:rPr>
        <w:t>心率监测采用第二代光学心率传感器，在日常活动和静息状态下准确度较高，可与医疗设备测量值作为参考对比。剧烈运动或手腕出汗时可能受影响，建议佩戴时保持贴合。</w:t>
      </w:r>
    </w:p>
    <w:p w14:paraId="23D09312">
      <w:pPr>
        <w:rPr>
          <w:rFonts w:hint="eastAsia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2）</w:t>
      </w:r>
      <w:r>
        <w:rPr>
          <w:rFonts w:hint="eastAsia"/>
        </w:rPr>
        <w:t>问：ECG 心电图功能怎么使用？</w:t>
      </w:r>
    </w:p>
    <w:p w14:paraId="4F6EFE3A">
      <w:pPr>
        <w:rPr>
          <w:rFonts w:hint="eastAsia"/>
        </w:rPr>
      </w:pPr>
      <w:r>
        <w:rPr>
          <w:rFonts w:hint="eastAsia" w:eastAsia="宋体"/>
          <w:lang w:val="en-US" w:eastAsia="zh-CN"/>
        </w:rPr>
        <w:t>答：</w:t>
      </w:r>
      <w:r>
        <w:rPr>
          <w:rFonts w:hint="eastAsia"/>
        </w:rPr>
        <w:t>打开手表上的 ECG 应用，用手指轻触表冠上的电极，保持静止 30 秒即可生成报告。报告可导出 PDF 分享给医生。该功能需年满 22 岁方可使用，不适用于已知心律失常人群的疾病诊断。</w:t>
      </w:r>
    </w:p>
    <w:p w14:paraId="7ED9F273">
      <w:pPr>
        <w:rPr>
          <w:rFonts w:hint="eastAsia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3）</w:t>
      </w:r>
      <w:r>
        <w:rPr>
          <w:rFonts w:hint="eastAsia"/>
        </w:rPr>
        <w:t>问：血氧检测需要手动操作吗？</w:t>
      </w:r>
    </w:p>
    <w:p w14:paraId="2CC20167">
      <w:pPr>
        <w:rPr>
          <w:rFonts w:hint="eastAsia"/>
        </w:rPr>
      </w:pPr>
      <w:r>
        <w:rPr>
          <w:rFonts w:hint="eastAsia" w:eastAsia="宋体"/>
          <w:lang w:val="en-US" w:eastAsia="zh-CN"/>
        </w:rPr>
        <w:t>答：</w:t>
      </w:r>
      <w:r>
        <w:rPr>
          <w:rFonts w:hint="eastAsia"/>
        </w:rPr>
        <w:t>支持两种模式：手动测量（15 秒快速测量，需保持静止）和全天候后台自动监测（每小时自动测量一次，睡眠期间持续监测）。</w:t>
      </w:r>
    </w:p>
    <w:p w14:paraId="02F3E20D">
      <w:pPr>
        <w:rPr>
          <w:rFonts w:hint="eastAsia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4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问：防水等级 5ATM 可以戴着游泳吗？</w:t>
      </w:r>
    </w:p>
    <w:p w14:paraId="56A655C3">
      <w:pPr>
        <w:rPr>
          <w:rFonts w:hint="eastAsia"/>
        </w:rPr>
      </w:pPr>
      <w:r>
        <w:rPr>
          <w:rFonts w:hint="eastAsia" w:eastAsia="宋体"/>
          <w:lang w:val="en-US" w:eastAsia="zh-CN"/>
        </w:rPr>
        <w:t>答：</w:t>
      </w:r>
      <w:r>
        <w:rPr>
          <w:rFonts w:hint="eastAsia"/>
        </w:rPr>
        <w:t>可以。5ATM 适用于浅水活动，如泳池游泳、淋浴，但不适用于深潜、浮潜或高速水流活动。海水游泳后建议用清水冲洗并擦干。</w:t>
      </w:r>
    </w:p>
    <w:p w14:paraId="33133DC8">
      <w:pPr>
        <w:rPr>
          <w:rFonts w:hint="eastAsia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5</w:t>
      </w:r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问：标准版和 Ultra 版应该怎么选？</w:t>
      </w:r>
    </w:p>
    <w:p w14:paraId="193808CC">
      <w:pPr>
        <w:rPr>
          <w:rFonts w:hint="eastAsia"/>
        </w:rPr>
      </w:pPr>
      <w:r>
        <w:rPr>
          <w:rFonts w:hint="eastAsia" w:eastAsia="宋体"/>
          <w:lang w:val="en-US" w:eastAsia="zh-CN"/>
        </w:rPr>
        <w:t>答：</w:t>
      </w:r>
      <w:r>
        <w:rPr>
          <w:rFonts w:hint="eastAsia"/>
        </w:rPr>
        <w:t>标准版适合日常使用，36 小时续航满足全天候需求；Ultra 版续航更长，适合户外运动和长途旅行。如果经常进行户外运动或需要长续航，建议选 Ultra 版。</w:t>
      </w:r>
    </w:p>
    <w:p w14:paraId="4CB21108">
      <w:pPr>
        <w:rPr>
          <w:rFonts w:hint="eastAsia"/>
        </w:rPr>
      </w:pPr>
    </w:p>
    <w:p w14:paraId="412B0FCC">
      <w:pPr>
        <w:rPr>
          <w:rFonts w:hint="eastAsia"/>
        </w:rPr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6</w:t>
      </w:r>
      <w:bookmarkStart w:id="0" w:name="_GoBack"/>
      <w:bookmarkEnd w:id="0"/>
      <w:r>
        <w:rPr>
          <w:rFonts w:hint="eastAsia" w:eastAsia="宋体"/>
          <w:lang w:eastAsia="zh-CN"/>
        </w:rPr>
        <w:t>）</w:t>
      </w:r>
      <w:r>
        <w:rPr>
          <w:rFonts w:hint="eastAsia"/>
        </w:rPr>
        <w:t>问：手表能脱离手机使用吗？</w:t>
      </w:r>
    </w:p>
    <w:p w14:paraId="0490E830">
      <w:pPr>
        <w:rPr>
          <w:rFonts w:hint="eastAsia"/>
        </w:rPr>
      </w:pPr>
    </w:p>
    <w:p w14:paraId="232060CB">
      <w:r>
        <w:rPr>
          <w:rFonts w:hint="eastAsia" w:eastAsia="宋体"/>
          <w:lang w:val="en-US" w:eastAsia="zh-CN"/>
        </w:rPr>
        <w:t>答：</w:t>
      </w:r>
      <w:r>
        <w:rPr>
          <w:rFonts w:hint="eastAsia"/>
        </w:rPr>
        <w:t>部分功能可独立使用（心率、血氧、睡眠、GPS），但消息通知、音乐控制等需要蓝牙连接手机。Ultra 版支持蜂窝网络，可单独接打电话和上网。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3C5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244</Words>
  <Characters>267</Characters>
  <Lines>0</Lines>
  <Paragraphs>0</Paragraphs>
  <TotalTime>5</TotalTime>
  <ScaleCrop>false</ScaleCrop>
  <LinksUpToDate>false</LinksUpToDate>
  <CharactersWithSpaces>296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大象</cp:lastModifiedBy>
  <dcterms:modified xsi:type="dcterms:W3CDTF">2026-08-09T14:48:51Z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eyJoZGlkIjoiMTYzZWYzNWY5YTYzZWU4ZDQwYzA4YmQ5OWZlZDZiOGMiLCJ1c2VySWQiOiI1MDU3Mjc3NTEifQ==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DCE0DB82A1E94DB8939485F681217A7D_12</vt:lpwstr>
  </property>
</Properties>
</file>