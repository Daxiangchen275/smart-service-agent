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FE45C">
      <w:pPr>
        <w:rPr>
          <w:rFonts w:hint="eastAsia"/>
        </w:rPr>
      </w:pPr>
      <w:r>
        <w:rPr>
          <w:rFonts w:hint="eastAsia"/>
        </w:rPr>
        <w:t>七天无理由退货细则</w:t>
      </w:r>
    </w:p>
    <w:p w14:paraId="677A8AB9">
      <w:pPr>
        <w:rPr>
          <w:rFonts w:hint="eastAsia"/>
        </w:rPr>
      </w:pPr>
    </w:p>
    <w:p w14:paraId="3400B8A1">
      <w:pPr>
        <w:rPr>
          <w:rFonts w:hint="eastAsia"/>
        </w:rPr>
      </w:pPr>
    </w:p>
    <w:p w14:paraId="01737F7C">
      <w:pPr>
        <w:rPr>
          <w:rFonts w:hint="eastAsia"/>
        </w:rPr>
      </w:pPr>
      <w:r>
        <w:rPr>
          <w:rFonts w:hint="eastAsia"/>
        </w:rPr>
        <w:t>适用范围</w:t>
      </w:r>
    </w:p>
    <w:p w14:paraId="6949A0FA">
      <w:pPr>
        <w:rPr>
          <w:rFonts w:hint="eastAsia"/>
        </w:rPr>
      </w:pPr>
    </w:p>
    <w:p w14:paraId="1AD262A4">
      <w:pPr>
        <w:rPr>
          <w:rFonts w:hint="eastAsia"/>
        </w:rPr>
      </w:pPr>
      <w:r>
        <w:rPr>
          <w:rFonts w:hint="eastAsia"/>
        </w:rPr>
        <w:t>本细则适用于通过官方商城、企业采购平台及授权电商渠道购买的平板电脑、智能手表等硬件产品。消费者自签收商品之日起 7 天内，在商品完好的前提下，可申请无理由退货。</w:t>
      </w:r>
    </w:p>
    <w:p w14:paraId="011DF33B">
      <w:pPr>
        <w:rPr>
          <w:rFonts w:hint="eastAsia"/>
        </w:rPr>
      </w:pPr>
    </w:p>
    <w:p w14:paraId="724817BC">
      <w:pPr>
        <w:rPr>
          <w:rFonts w:hint="eastAsia"/>
        </w:rPr>
      </w:pPr>
      <w:r>
        <w:rPr>
          <w:rFonts w:hint="eastAsia"/>
        </w:rPr>
        <w:t>以下情形不适用本细则：</w:t>
      </w:r>
    </w:p>
    <w:p w14:paraId="73F463A2">
      <w:pPr>
        <w:rPr>
          <w:rFonts w:hint="eastAsia"/>
        </w:rPr>
      </w:pPr>
      <w:r>
        <w:rPr>
          <w:rFonts w:hint="eastAsia"/>
        </w:rPr>
        <w:t>- 已超过 7 天无理由退货期限的订单</w:t>
      </w:r>
    </w:p>
    <w:p w14:paraId="754FB3C9">
      <w:pPr>
        <w:rPr>
          <w:rFonts w:hint="eastAsia"/>
        </w:rPr>
      </w:pPr>
      <w:r>
        <w:rPr>
          <w:rFonts w:hint="eastAsia"/>
        </w:rPr>
        <w:t>- 批量采购的定制配置产品（批量采购标准配置产品仍适用本细则）</w:t>
      </w:r>
    </w:p>
    <w:p w14:paraId="18277582">
      <w:pPr>
        <w:rPr>
          <w:rFonts w:hint="eastAsia"/>
        </w:rPr>
      </w:pPr>
      <w:r>
        <w:rPr>
          <w:rFonts w:hint="eastAsia"/>
        </w:rPr>
        <w:t>- 企业采购合同中另有约定的，以合同约定为准</w:t>
      </w:r>
    </w:p>
    <w:p w14:paraId="070430B4">
      <w:pPr>
        <w:rPr>
          <w:rFonts w:hint="eastAsia"/>
        </w:rPr>
      </w:pPr>
    </w:p>
    <w:p w14:paraId="05363CC8">
      <w:pPr>
        <w:rPr>
          <w:rFonts w:hint="eastAsia"/>
        </w:rPr>
      </w:pPr>
    </w:p>
    <w:p w14:paraId="018B14A7">
      <w:pPr>
        <w:rPr>
          <w:rFonts w:hint="eastAsia"/>
        </w:rPr>
      </w:pPr>
      <w:r>
        <w:rPr>
          <w:rFonts w:hint="eastAsia"/>
        </w:rPr>
        <w:t>不适用商品</w:t>
      </w:r>
    </w:p>
    <w:p w14:paraId="6359F1B6">
      <w:pPr>
        <w:rPr>
          <w:rFonts w:hint="eastAsia"/>
        </w:rPr>
      </w:pPr>
    </w:p>
    <w:p w14:paraId="688A52A5">
      <w:pPr>
        <w:rPr>
          <w:rFonts w:hint="eastAsia"/>
        </w:rPr>
      </w:pPr>
      <w:r>
        <w:rPr>
          <w:rFonts w:hint="eastAsia"/>
        </w:rPr>
        <w:t>以下商品不适用七天无理由退货：</w:t>
      </w:r>
    </w:p>
    <w:p w14:paraId="6C6D2F4D">
      <w:pPr>
        <w:rPr>
          <w:rFonts w:hint="eastAsia"/>
        </w:rPr>
      </w:pPr>
    </w:p>
    <w:p w14:paraId="4A386E1E">
      <w:pPr>
        <w:rPr>
          <w:rFonts w:hint="eastAsia"/>
        </w:rPr>
      </w:pPr>
      <w:r>
        <w:rPr>
          <w:rFonts w:hint="eastAsia"/>
        </w:rPr>
        <w:t>1. 消费者定制的商品（如刻字、定制颜色、定制配置）</w:t>
      </w:r>
    </w:p>
    <w:p w14:paraId="5697E3BE">
      <w:pPr>
        <w:rPr>
          <w:rFonts w:hint="eastAsia"/>
        </w:rPr>
      </w:pPr>
      <w:r>
        <w:rPr>
          <w:rFonts w:hint="eastAsia"/>
        </w:rPr>
        <w:t>2. 鲜活易腐商品</w:t>
      </w:r>
    </w:p>
    <w:p w14:paraId="01421957">
      <w:pPr>
        <w:rPr>
          <w:rFonts w:hint="eastAsia"/>
        </w:rPr>
      </w:pPr>
      <w:r>
        <w:rPr>
          <w:rFonts w:hint="eastAsia"/>
        </w:rPr>
        <w:t>3. 在线下载或已拆封的数字化商品（软件、游戏激活码等）</w:t>
      </w:r>
    </w:p>
    <w:p w14:paraId="468C0974">
      <w:pPr>
        <w:rPr>
          <w:rFonts w:hint="eastAsia"/>
        </w:rPr>
      </w:pPr>
      <w:r>
        <w:rPr>
          <w:rFonts w:hint="eastAsia"/>
        </w:rPr>
        <w:t>4. 已拆封的耳机、入耳式设备等涉及个人卫生的商品</w:t>
      </w:r>
    </w:p>
    <w:p w14:paraId="583A6612">
      <w:pPr>
        <w:rPr>
          <w:rFonts w:hint="eastAsia"/>
        </w:rPr>
      </w:pPr>
      <w:r>
        <w:rPr>
          <w:rFonts w:hint="eastAsia"/>
        </w:rPr>
        <w:t>5. 交付的报纸、期刊</w:t>
      </w:r>
    </w:p>
    <w:p w14:paraId="6AA9A9B9">
      <w:pPr>
        <w:rPr>
          <w:rFonts w:hint="eastAsia"/>
        </w:rPr>
      </w:pPr>
      <w:r>
        <w:rPr>
          <w:rFonts w:hint="eastAsia"/>
        </w:rPr>
        <w:t>6. 已激活的智能手表（涉及健康数据隐私，激活后不支持无理由退货）</w:t>
      </w:r>
    </w:p>
    <w:p w14:paraId="5845A676">
      <w:pPr>
        <w:rPr>
          <w:rFonts w:hint="eastAsia"/>
        </w:rPr>
      </w:pPr>
    </w:p>
    <w:p w14:paraId="2B4B6AD2">
      <w:pPr>
        <w:rPr>
          <w:rFonts w:hint="eastAsia"/>
        </w:rPr>
      </w:pPr>
    </w:p>
    <w:p w14:paraId="43E08EDC">
      <w:pPr>
        <w:rPr>
          <w:rFonts w:hint="eastAsia"/>
        </w:rPr>
      </w:pPr>
      <w:r>
        <w:rPr>
          <w:rFonts w:hint="eastAsia"/>
        </w:rPr>
        <w:t>退货条件</w:t>
      </w:r>
    </w:p>
    <w:p w14:paraId="470494C3">
      <w:pPr>
        <w:rPr>
          <w:rFonts w:hint="eastAsia"/>
        </w:rPr>
      </w:pPr>
    </w:p>
    <w:p w14:paraId="1327AB46">
      <w:pPr>
        <w:rPr>
          <w:rFonts w:hint="eastAsia"/>
        </w:rPr>
      </w:pPr>
      <w:r>
        <w:rPr>
          <w:rFonts w:hint="eastAsia"/>
        </w:rPr>
        <w:t>商品完好标准</w:t>
      </w:r>
    </w:p>
    <w:p w14:paraId="1A985D97">
      <w:pPr>
        <w:rPr>
          <w:rFonts w:hint="eastAsia"/>
        </w:rPr>
      </w:pPr>
    </w:p>
    <w:p w14:paraId="64DC1AC1">
      <w:pPr>
        <w:rPr>
          <w:rFonts w:hint="eastAsia"/>
        </w:rPr>
      </w:pPr>
      <w:r>
        <w:rPr>
          <w:rFonts w:hint="eastAsia"/>
        </w:rPr>
        <w:t>退货商品需保持完好，不影响二次销售。完好标准如下：</w:t>
      </w:r>
    </w:p>
    <w:p w14:paraId="02EB9568">
      <w:pPr>
        <w:rPr>
          <w:rFonts w:hint="eastAsia"/>
        </w:rPr>
      </w:pPr>
    </w:p>
    <w:p w14:paraId="4EED778F">
      <w:pPr>
        <w:rPr>
          <w:rFonts w:hint="eastAsia"/>
        </w:rPr>
      </w:pPr>
      <w:r>
        <w:rPr>
          <w:rFonts w:hint="eastAsia"/>
        </w:rPr>
        <w:t>- 商品外观无划痕、无磨损、无磕碰</w:t>
      </w:r>
    </w:p>
    <w:p w14:paraId="44C8181C">
      <w:pPr>
        <w:rPr>
          <w:rFonts w:hint="eastAsia"/>
        </w:rPr>
      </w:pPr>
      <w:r>
        <w:rPr>
          <w:rFonts w:hint="eastAsia"/>
        </w:rPr>
        <w:t>- 配件齐全（充电器、数据线、说明书、保修卡等）</w:t>
      </w:r>
    </w:p>
    <w:p w14:paraId="19F6E32E">
      <w:pPr>
        <w:rPr>
          <w:rFonts w:hint="eastAsia"/>
        </w:rPr>
      </w:pPr>
      <w:r>
        <w:rPr>
          <w:rFonts w:hint="eastAsia"/>
        </w:rPr>
        <w:t>- 原包装完整，无严重破损或污渍</w:t>
      </w:r>
    </w:p>
    <w:p w14:paraId="4CE259DC">
      <w:pPr>
        <w:rPr>
          <w:rFonts w:hint="eastAsia"/>
        </w:rPr>
      </w:pPr>
      <w:r>
        <w:rPr>
          <w:rFonts w:hint="eastAsia"/>
        </w:rPr>
        <w:t>- 屏幕保护膜未撕除（如出厂自带）</w:t>
      </w:r>
    </w:p>
    <w:p w14:paraId="6D81AEFC">
      <w:pPr>
        <w:rPr>
          <w:rFonts w:hint="eastAsia"/>
        </w:rPr>
      </w:pPr>
      <w:r>
        <w:rPr>
          <w:rFonts w:hint="eastAsia"/>
        </w:rPr>
        <w:t>- 未激活设备（智能手表需未配对绑定）</w:t>
      </w:r>
    </w:p>
    <w:p w14:paraId="4A686079">
      <w:pPr>
        <w:rPr>
          <w:rFonts w:hint="eastAsia"/>
        </w:rPr>
      </w:pPr>
    </w:p>
    <w:p w14:paraId="15E4FABA">
      <w:pPr>
        <w:rPr>
          <w:rFonts w:hint="eastAsia"/>
        </w:rPr>
      </w:pPr>
      <w:r>
        <w:rPr>
          <w:rFonts w:hint="eastAsia"/>
        </w:rPr>
        <w:t>以下情形视为影响二次销售，不接受无理由退货：</w:t>
      </w:r>
    </w:p>
    <w:p w14:paraId="0E14873E">
      <w:pPr>
        <w:rPr>
          <w:rFonts w:hint="eastAsia"/>
        </w:rPr>
      </w:pPr>
      <w:r>
        <w:rPr>
          <w:rFonts w:hint="eastAsia"/>
        </w:rPr>
        <w:t>- 设备已激活或已绑定账号</w:t>
      </w:r>
    </w:p>
    <w:p w14:paraId="44C9F55B">
      <w:pPr>
        <w:rPr>
          <w:rFonts w:hint="eastAsia"/>
        </w:rPr>
      </w:pPr>
      <w:r>
        <w:rPr>
          <w:rFonts w:hint="eastAsia"/>
        </w:rPr>
        <w:t>- 屏幕保护膜已撕除</w:t>
      </w:r>
    </w:p>
    <w:p w14:paraId="40C35B01">
      <w:pPr>
        <w:rPr>
          <w:rFonts w:hint="eastAsia"/>
        </w:rPr>
      </w:pPr>
      <w:r>
        <w:rPr>
          <w:rFonts w:hint="eastAsia"/>
        </w:rPr>
        <w:t>- 外观有明显使用痕迹或人为损坏</w:t>
      </w:r>
    </w:p>
    <w:p w14:paraId="1F757F94">
      <w:pPr>
        <w:rPr>
          <w:rFonts w:hint="eastAsia"/>
        </w:rPr>
      </w:pPr>
      <w:r>
        <w:rPr>
          <w:rFonts w:hint="eastAsia"/>
        </w:rPr>
        <w:t>- 配件缺失或替换</w:t>
      </w:r>
    </w:p>
    <w:p w14:paraId="6179AD34">
      <w:pPr>
        <w:rPr>
          <w:rFonts w:hint="eastAsia"/>
        </w:rPr>
      </w:pPr>
      <w:r>
        <w:rPr>
          <w:rFonts w:hint="eastAsia"/>
        </w:rPr>
        <w:t>- 原包装损坏严重</w:t>
      </w:r>
    </w:p>
    <w:p w14:paraId="11FAEEA9">
      <w:pPr>
        <w:rPr>
          <w:rFonts w:hint="eastAsia"/>
        </w:rPr>
      </w:pPr>
    </w:p>
    <w:p w14:paraId="2F842B2D">
      <w:pPr>
        <w:rPr>
          <w:rFonts w:hint="eastAsia"/>
        </w:rPr>
      </w:pPr>
      <w:r>
        <w:rPr>
          <w:rFonts w:hint="eastAsia"/>
        </w:rPr>
        <w:t>赠品处理</w:t>
      </w:r>
    </w:p>
    <w:p w14:paraId="363C6A34">
      <w:pPr>
        <w:rPr>
          <w:rFonts w:hint="eastAsia"/>
        </w:rPr>
      </w:pPr>
    </w:p>
    <w:p w14:paraId="6D0FB63A">
      <w:pPr>
        <w:rPr>
          <w:rFonts w:hint="eastAsia"/>
        </w:rPr>
      </w:pPr>
      <w:r>
        <w:rPr>
          <w:rFonts w:hint="eastAsia"/>
        </w:rPr>
        <w:t>- 赠品需一并退回：如有赠品（含积分赠品、配件赠品），需同步退还</w:t>
      </w:r>
    </w:p>
    <w:p w14:paraId="3CC1B33C">
      <w:pPr>
        <w:rPr>
          <w:rFonts w:hint="eastAsia"/>
        </w:rPr>
      </w:pPr>
      <w:r>
        <w:rPr>
          <w:rFonts w:hint="eastAsia"/>
        </w:rPr>
        <w:t>- 赠品缺失或已使用，将从退款中扣除赠品对应金额</w:t>
      </w:r>
    </w:p>
    <w:p w14:paraId="0429D8CE">
      <w:pPr>
        <w:rPr>
          <w:rFonts w:hint="eastAsia"/>
        </w:rPr>
      </w:pPr>
      <w:r>
        <w:rPr>
          <w:rFonts w:hint="eastAsia"/>
        </w:rPr>
        <w:t>- 积分赠品已使用的，将扣除相应积分价值</w:t>
      </w:r>
    </w:p>
    <w:p w14:paraId="7F912D7B">
      <w:pPr>
        <w:rPr>
          <w:rFonts w:hint="eastAsia"/>
        </w:rPr>
      </w:pPr>
    </w:p>
    <w:p w14:paraId="5018204F">
      <w:pPr>
        <w:rPr>
          <w:rFonts w:hint="eastAsia"/>
        </w:rPr>
      </w:pPr>
      <w:r>
        <w:rPr>
          <w:rFonts w:hint="eastAsia"/>
        </w:rPr>
        <w:t>退货时效</w:t>
      </w:r>
    </w:p>
    <w:p w14:paraId="4563B6EA">
      <w:pPr>
        <w:rPr>
          <w:rFonts w:hint="eastAsia"/>
        </w:rPr>
      </w:pPr>
    </w:p>
    <w:p w14:paraId="7E9B62EF">
      <w:pPr>
        <w:rPr>
          <w:rFonts w:hint="eastAsia"/>
        </w:rPr>
      </w:pPr>
      <w:r>
        <w:rPr>
          <w:rFonts w:hint="eastAsia"/>
        </w:rPr>
        <w:t>- 退货申请：自签收之日起 7 天内提交退货申请</w:t>
      </w:r>
    </w:p>
    <w:p w14:paraId="3FDF2085">
      <w:pPr>
        <w:rPr>
          <w:rFonts w:hint="eastAsia"/>
        </w:rPr>
      </w:pPr>
      <w:r>
        <w:rPr>
          <w:rFonts w:hint="eastAsia"/>
        </w:rPr>
        <w:t>- 寄出时效：自申请之日起 3 个工作日内寄出退货商品</w:t>
      </w:r>
    </w:p>
    <w:p w14:paraId="18FDF0E3">
      <w:pPr>
        <w:rPr>
          <w:rFonts w:hint="eastAsia"/>
        </w:rPr>
      </w:pPr>
      <w:r>
        <w:rPr>
          <w:rFonts w:hint="eastAsia"/>
        </w:rPr>
        <w:t>- 逾期未寄出，退货申请自动关闭</w:t>
      </w:r>
    </w:p>
    <w:p w14:paraId="70C5A128">
      <w:pPr>
        <w:rPr>
          <w:rFonts w:hint="eastAsia"/>
        </w:rPr>
      </w:pPr>
    </w:p>
    <w:p w14:paraId="74D10DB7">
      <w:pPr>
        <w:rPr>
          <w:rFonts w:hint="eastAsia"/>
        </w:rPr>
      </w:pPr>
    </w:p>
    <w:p w14:paraId="0C94D4C4">
      <w:pPr>
        <w:rPr>
          <w:rFonts w:hint="eastAsia"/>
        </w:rPr>
      </w:pPr>
      <w:r>
        <w:rPr>
          <w:rFonts w:hint="eastAsia"/>
        </w:rPr>
        <w:t>退货流程</w:t>
      </w:r>
    </w:p>
    <w:p w14:paraId="759550ED">
      <w:pPr>
        <w:rPr>
          <w:rFonts w:hint="eastAsia"/>
        </w:rPr>
      </w:pPr>
    </w:p>
    <w:p w14:paraId="39380F18">
      <w:pPr>
        <w:rPr>
          <w:rFonts w:hint="eastAsia"/>
        </w:rPr>
      </w:pPr>
      <w:r>
        <w:rPr>
          <w:rFonts w:hint="eastAsia"/>
        </w:rPr>
        <w:t>第一步：提交退货申请</w:t>
      </w:r>
    </w:p>
    <w:p w14:paraId="12EF8F49">
      <w:pPr>
        <w:rPr>
          <w:rFonts w:hint="eastAsia"/>
        </w:rPr>
      </w:pPr>
    </w:p>
    <w:p w14:paraId="1530E1B6">
      <w:pPr>
        <w:rPr>
          <w:rFonts w:hint="eastAsia"/>
        </w:rPr>
      </w:pPr>
      <w:r>
        <w:rPr>
          <w:rFonts w:hint="eastAsia"/>
        </w:rPr>
        <w:t>登录官方商城或企业采购平台，进入"我的订单"，找到对应订单点击"申请退货"，填写退货原因并提交。</w:t>
      </w:r>
    </w:p>
    <w:p w14:paraId="32556729">
      <w:pPr>
        <w:rPr>
          <w:rFonts w:hint="eastAsia"/>
        </w:rPr>
      </w:pPr>
    </w:p>
    <w:p w14:paraId="7BFDD7E5">
      <w:pPr>
        <w:rPr>
          <w:rFonts w:hint="eastAsia"/>
        </w:rPr>
      </w:pPr>
      <w:r>
        <w:rPr>
          <w:rFonts w:hint="eastAsia"/>
        </w:rPr>
        <w:t>第二步：等待审核</w:t>
      </w:r>
    </w:p>
    <w:p w14:paraId="2BC1E4C2">
      <w:pPr>
        <w:rPr>
          <w:rFonts w:hint="eastAsia"/>
        </w:rPr>
      </w:pPr>
    </w:p>
    <w:p w14:paraId="64BA54BF">
      <w:pPr>
        <w:rPr>
          <w:rFonts w:hint="eastAsia"/>
        </w:rPr>
      </w:pPr>
      <w:r>
        <w:rPr>
          <w:rFonts w:hint="eastAsia"/>
        </w:rPr>
        <w:t>系统将在 24 小时内完成审核。审核通过后，系统将发送退货地址和退货编号至您的注册邮箱和短信。</w:t>
      </w:r>
    </w:p>
    <w:p w14:paraId="6A6B09B4">
      <w:pPr>
        <w:rPr>
          <w:rFonts w:hint="eastAsia"/>
        </w:rPr>
      </w:pPr>
    </w:p>
    <w:p w14:paraId="18A7BB4C">
      <w:pPr>
        <w:rPr>
          <w:rFonts w:hint="eastAsia"/>
        </w:rPr>
      </w:pPr>
      <w:r>
        <w:rPr>
          <w:rFonts w:hint="eastAsia"/>
        </w:rPr>
        <w:t>第三步：寄回商品</w:t>
      </w:r>
    </w:p>
    <w:p w14:paraId="7751DEAE">
      <w:pPr>
        <w:rPr>
          <w:rFonts w:hint="eastAsia"/>
        </w:rPr>
      </w:pPr>
    </w:p>
    <w:p w14:paraId="4F43EF8B">
      <w:pPr>
        <w:rPr>
          <w:rFonts w:hint="eastAsia"/>
        </w:rPr>
      </w:pPr>
      <w:r>
        <w:rPr>
          <w:rFonts w:hint="eastAsia"/>
        </w:rPr>
        <w:t>将商品、配件、赠品、原包装一并寄回。请在包裹外标注退货编号，便于仓库识别。</w:t>
      </w:r>
    </w:p>
    <w:p w14:paraId="36898CB9">
      <w:pPr>
        <w:rPr>
          <w:rFonts w:hint="eastAsia"/>
        </w:rPr>
      </w:pPr>
    </w:p>
    <w:p w14:paraId="5531E299">
      <w:pPr>
        <w:rPr>
          <w:rFonts w:hint="eastAsia"/>
        </w:rPr>
      </w:pPr>
      <w:r>
        <w:rPr>
          <w:rFonts w:hint="eastAsia"/>
        </w:rPr>
        <w:t>第四步：仓库验收</w:t>
      </w:r>
    </w:p>
    <w:p w14:paraId="37F383FE">
      <w:pPr>
        <w:rPr>
          <w:rFonts w:hint="eastAsia"/>
        </w:rPr>
      </w:pPr>
    </w:p>
    <w:p w14:paraId="5DD3CEEB">
      <w:pPr>
        <w:rPr>
          <w:rFonts w:hint="eastAsia"/>
        </w:rPr>
      </w:pPr>
      <w:r>
        <w:rPr>
          <w:rFonts w:hint="eastAsia"/>
        </w:rPr>
        <w:t>仓库收到退货后将在 1-3 个工作日内完成验收。验收通过后进入退款流程。</w:t>
      </w:r>
    </w:p>
    <w:p w14:paraId="2C4DD314">
      <w:pPr>
        <w:rPr>
          <w:rFonts w:hint="eastAsia"/>
        </w:rPr>
      </w:pPr>
    </w:p>
    <w:p w14:paraId="33C9E46B">
      <w:pPr>
        <w:rPr>
          <w:rFonts w:hint="eastAsia"/>
        </w:rPr>
      </w:pPr>
      <w:r>
        <w:rPr>
          <w:rFonts w:hint="eastAsia"/>
        </w:rPr>
        <w:t>第五步：确认退款</w:t>
      </w:r>
    </w:p>
    <w:p w14:paraId="2DB95D55">
      <w:pPr>
        <w:rPr>
          <w:rFonts w:hint="eastAsia"/>
        </w:rPr>
      </w:pPr>
    </w:p>
    <w:p w14:paraId="0C674621">
      <w:pPr>
        <w:rPr>
          <w:rFonts w:hint="eastAsia"/>
        </w:rPr>
      </w:pPr>
      <w:r>
        <w:rPr>
          <w:rFonts w:hint="eastAsia"/>
        </w:rPr>
        <w:t>退款完成后，系统将发送退款通知短信和邮件。请留意原支付渠道的到账情况。</w:t>
      </w:r>
    </w:p>
    <w:p w14:paraId="62508251">
      <w:pPr>
        <w:rPr>
          <w:rFonts w:hint="eastAsia"/>
        </w:rPr>
      </w:pPr>
    </w:p>
    <w:p w14:paraId="7543A096">
      <w:pPr>
        <w:rPr>
          <w:rFonts w:hint="eastAsia"/>
        </w:rPr>
      </w:pPr>
    </w:p>
    <w:p w14:paraId="1ADDE4EF">
      <w:pPr>
        <w:rPr>
          <w:rFonts w:hint="eastAsia"/>
        </w:rPr>
      </w:pPr>
      <w:r>
        <w:rPr>
          <w:rFonts w:hint="eastAsia"/>
        </w:rPr>
        <w:t>退款规则</w:t>
      </w:r>
    </w:p>
    <w:p w14:paraId="37D708A3">
      <w:pPr>
        <w:rPr>
          <w:rFonts w:hint="eastAsia"/>
        </w:rPr>
      </w:pPr>
    </w:p>
    <w:p w14:paraId="77C4161A">
      <w:pPr>
        <w:rPr>
          <w:rFonts w:hint="eastAsia"/>
        </w:rPr>
      </w:pPr>
      <w:r>
        <w:rPr>
          <w:rFonts w:hint="eastAsia"/>
        </w:rPr>
        <w:t>退款金额</w:t>
      </w:r>
    </w:p>
    <w:p w14:paraId="0A250808">
      <w:pPr>
        <w:rPr>
          <w:rFonts w:hint="eastAsia"/>
        </w:rPr>
      </w:pPr>
    </w:p>
    <w:p w14:paraId="095724A4">
      <w:pPr>
        <w:rPr>
          <w:rFonts w:hint="eastAsia"/>
        </w:rPr>
      </w:pPr>
      <w:r>
        <w:rPr>
          <w:rFonts w:hint="eastAsia"/>
        </w:rPr>
        <w:t>- 退款金额 = 商品实付金额 + 原订单运费（如有）</w:t>
      </w:r>
    </w:p>
    <w:p w14:paraId="1313100A">
      <w:pPr>
        <w:rPr>
          <w:rFonts w:hint="eastAsia"/>
        </w:rPr>
      </w:pPr>
      <w:r>
        <w:rPr>
          <w:rFonts w:hint="eastAsia"/>
        </w:rPr>
        <w:t>- 使用优惠券抵扣的金额不予退还</w:t>
      </w:r>
    </w:p>
    <w:p w14:paraId="69FE6716">
      <w:pPr>
        <w:rPr>
          <w:rFonts w:hint="eastAsia"/>
        </w:rPr>
      </w:pPr>
      <w:r>
        <w:rPr>
          <w:rFonts w:hint="eastAsia"/>
        </w:rPr>
        <w:t>- 使用积分抵扣的金额以积分形式返还</w:t>
      </w:r>
    </w:p>
    <w:p w14:paraId="21DBE5DD">
      <w:pPr>
        <w:rPr>
          <w:rFonts w:hint="eastAsia"/>
        </w:rPr>
      </w:pPr>
      <w:r>
        <w:rPr>
          <w:rFonts w:hint="eastAsia"/>
        </w:rPr>
        <w:t>- 赠品已使用的，将扣除赠品市场价</w:t>
      </w:r>
    </w:p>
    <w:p w14:paraId="674813F5">
      <w:pPr>
        <w:rPr>
          <w:rFonts w:hint="eastAsia"/>
        </w:rPr>
      </w:pPr>
    </w:p>
    <w:p w14:paraId="6605375A">
      <w:pPr>
        <w:rPr>
          <w:rFonts w:hint="eastAsia"/>
        </w:rPr>
      </w:pPr>
      <w:r>
        <w:rPr>
          <w:rFonts w:hint="eastAsia"/>
        </w:rPr>
        <w:t>退款路径</w:t>
      </w:r>
    </w:p>
    <w:p w14:paraId="7B1A1718">
      <w:pPr>
        <w:rPr>
          <w:rFonts w:hint="eastAsia"/>
        </w:rPr>
      </w:pPr>
    </w:p>
    <w:p w14:paraId="3ED79E31">
      <w:pPr>
        <w:rPr>
          <w:rFonts w:hint="eastAsia"/>
        </w:rPr>
      </w:pPr>
      <w:r>
        <w:rPr>
          <w:rFonts w:hint="eastAsia"/>
        </w:rPr>
        <w:t>- 原支付方式退回（微信支付→微信、支付宝→支付宝、银行卡→银行卡）</w:t>
      </w:r>
    </w:p>
    <w:p w14:paraId="694039C8">
      <w:pPr>
        <w:rPr>
          <w:rFonts w:hint="eastAsia"/>
        </w:rPr>
      </w:pPr>
      <w:r>
        <w:rPr>
          <w:rFonts w:hint="eastAsia"/>
        </w:rPr>
        <w:t>- 信用卡支付退回信用卡，储蓄卡支付退回储蓄卡</w:t>
      </w:r>
    </w:p>
    <w:p w14:paraId="5467F0CD">
      <w:pPr>
        <w:rPr>
          <w:rFonts w:hint="eastAsia"/>
        </w:rPr>
      </w:pPr>
      <w:r>
        <w:rPr>
          <w:rFonts w:hint="eastAsia"/>
        </w:rPr>
        <w:t>- 企业对公转账支付退回企业对公账户</w:t>
      </w:r>
    </w:p>
    <w:p w14:paraId="1332A57D">
      <w:pPr>
        <w:rPr>
          <w:rFonts w:hint="eastAsia"/>
        </w:rPr>
      </w:pPr>
    </w:p>
    <w:p w14:paraId="730AB361">
      <w:pPr>
        <w:rPr>
          <w:rFonts w:hint="eastAsia"/>
        </w:rPr>
      </w:pPr>
      <w:r>
        <w:rPr>
          <w:rFonts w:hint="eastAsia"/>
        </w:rPr>
        <w:t>退款时效</w:t>
      </w:r>
    </w:p>
    <w:p w14:paraId="311FDA28">
      <w:pPr>
        <w:rPr>
          <w:rFonts w:hint="eastAsia"/>
        </w:rPr>
      </w:pPr>
    </w:p>
    <w:p w14:paraId="053C7E2A">
      <w:pPr>
        <w:rPr>
          <w:rFonts w:hint="eastAsia"/>
        </w:rPr>
      </w:pPr>
      <w:r>
        <w:rPr>
          <w:rFonts w:hint="eastAsia"/>
        </w:rPr>
        <w:t>- 仓库签收退货后 1-3 个工作日完成退款</w:t>
      </w:r>
    </w:p>
    <w:p w14:paraId="70601754">
      <w:pPr>
        <w:rPr>
          <w:rFonts w:hint="eastAsia"/>
        </w:rPr>
      </w:pPr>
      <w:r>
        <w:rPr>
          <w:rFonts w:hint="eastAsia"/>
        </w:rPr>
        <w:t>- 银行处理时间因银行而异，一般 1-5 个工作日到账</w:t>
      </w:r>
    </w:p>
    <w:p w14:paraId="1AE4C192">
      <w:pPr>
        <w:rPr>
          <w:rFonts w:hint="eastAsia"/>
        </w:rPr>
      </w:pPr>
    </w:p>
    <w:p w14:paraId="0A06967E">
      <w:pPr>
        <w:rPr>
          <w:rFonts w:hint="eastAsia"/>
        </w:rPr>
      </w:pPr>
      <w:r>
        <w:rPr>
          <w:rFonts w:hint="eastAsia"/>
        </w:rPr>
        <w:t>分期订单</w:t>
      </w:r>
    </w:p>
    <w:p w14:paraId="47C2E4EE">
      <w:pPr>
        <w:rPr>
          <w:rFonts w:hint="eastAsia"/>
        </w:rPr>
      </w:pPr>
    </w:p>
    <w:p w14:paraId="756FDE24">
      <w:pPr>
        <w:rPr>
          <w:rFonts w:hint="eastAsia"/>
        </w:rPr>
      </w:pPr>
      <w:r>
        <w:rPr>
          <w:rFonts w:hint="eastAsia"/>
        </w:rPr>
        <w:t>- 已出账单部分：退款退至原支付银行卡</w:t>
      </w:r>
    </w:p>
    <w:p w14:paraId="79939358">
      <w:pPr>
        <w:rPr>
          <w:rFonts w:hint="eastAsia"/>
        </w:rPr>
      </w:pPr>
      <w:r>
        <w:rPr>
          <w:rFonts w:hint="eastAsia"/>
        </w:rPr>
        <w:t>- 未出账单部分：恢复原分期额度</w:t>
      </w:r>
    </w:p>
    <w:p w14:paraId="6AE37141">
      <w:pPr>
        <w:rPr>
          <w:rFonts w:hint="eastAsia"/>
        </w:rPr>
      </w:pPr>
    </w:p>
    <w:p w14:paraId="284142C5">
      <w:pPr>
        <w:rPr>
          <w:rFonts w:hint="eastAsia"/>
        </w:rPr>
      </w:pPr>
      <w:r>
        <w:rPr>
          <w:rFonts w:hint="eastAsia"/>
        </w:rPr>
        <w:t>部分退货</w:t>
      </w:r>
    </w:p>
    <w:p w14:paraId="664EBCAA">
      <w:pPr>
        <w:rPr>
          <w:rFonts w:hint="eastAsia"/>
        </w:rPr>
      </w:pPr>
    </w:p>
    <w:p w14:paraId="52C37B09">
      <w:pPr>
        <w:rPr>
          <w:rFonts w:hint="eastAsia"/>
        </w:rPr>
      </w:pPr>
      <w:r>
        <w:rPr>
          <w:rFonts w:hint="eastAsia"/>
        </w:rPr>
        <w:t>- 同一订单中部分商品退货，运费按比例分摊后退还</w:t>
      </w:r>
    </w:p>
    <w:p w14:paraId="451B714D">
      <w:pPr>
        <w:rPr>
          <w:rFonts w:hint="eastAsia"/>
        </w:rPr>
      </w:pPr>
    </w:p>
    <w:p w14:paraId="734D1920">
      <w:pPr>
        <w:rPr>
          <w:rFonts w:hint="eastAsia"/>
        </w:rPr>
      </w:pPr>
    </w:p>
    <w:p w14:paraId="4733E8FB">
      <w:pPr>
        <w:rPr>
          <w:rFonts w:hint="eastAsia"/>
        </w:rPr>
      </w:pPr>
      <w:r>
        <w:rPr>
          <w:rFonts w:hint="eastAsia"/>
        </w:rPr>
        <w:t>常见问题</w:t>
      </w:r>
    </w:p>
    <w:p w14:paraId="58E6D16E">
      <w:pPr>
        <w:rPr>
          <w:rFonts w:hint="eastAsia"/>
        </w:rPr>
      </w:pPr>
    </w:p>
    <w:p w14:paraId="2D711987">
      <w:pPr>
        <w:rPr>
          <w:rFonts w:hint="eastAsia"/>
        </w:rPr>
      </w:pPr>
      <w:r>
        <w:rPr>
          <w:rFonts w:hint="eastAsia"/>
        </w:rPr>
        <w:t>问：7 天无理由退货从哪天开始算？</w:t>
      </w:r>
    </w:p>
    <w:p w14:paraId="277D3168">
      <w:pPr>
        <w:rPr>
          <w:rFonts w:hint="eastAsia"/>
        </w:rPr>
      </w:pPr>
    </w:p>
    <w:p w14:paraId="44F8803A">
      <w:pPr>
        <w:rPr>
          <w:rFonts w:hint="eastAsia"/>
        </w:rPr>
      </w:pPr>
      <w:r>
        <w:rPr>
          <w:rFonts w:hint="eastAsia"/>
        </w:rPr>
        <w:t>从签收次日 0 点起算，满 168 小时为 7 天。例如 1 月 1 日签收，最晚 1 月 8 日 24 点前提交退货申请。</w:t>
      </w:r>
    </w:p>
    <w:p w14:paraId="44F4A721">
      <w:pPr>
        <w:rPr>
          <w:rFonts w:hint="eastAsia"/>
        </w:rPr>
      </w:pPr>
    </w:p>
    <w:p w14:paraId="50A4550F">
      <w:pPr>
        <w:rPr>
          <w:rFonts w:hint="eastAsia"/>
        </w:rPr>
      </w:pPr>
      <w:r>
        <w:rPr>
          <w:rFonts w:hint="eastAsia"/>
        </w:rPr>
        <w:t>问：退货需要自己承担运费吗？</w:t>
      </w:r>
    </w:p>
    <w:p w14:paraId="6CD50959">
      <w:pPr>
        <w:rPr>
          <w:rFonts w:hint="eastAsia"/>
        </w:rPr>
      </w:pPr>
    </w:p>
    <w:p w14:paraId="2CE91443">
      <w:pPr>
        <w:rPr>
          <w:rFonts w:hint="eastAsia"/>
        </w:rPr>
      </w:pPr>
      <w:r>
        <w:rPr>
          <w:rFonts w:hint="eastAsia"/>
        </w:rPr>
        <w:t>无理由退货由买家承担寄回运费。如因商品质量问题或发错货导致的退货，运费由卖家承担。</w:t>
      </w:r>
    </w:p>
    <w:p w14:paraId="73A304A0">
      <w:pPr>
        <w:rPr>
          <w:rFonts w:hint="eastAsia"/>
        </w:rPr>
      </w:pPr>
    </w:p>
    <w:p w14:paraId="6DD6CEF5">
      <w:pPr>
        <w:rPr>
          <w:rFonts w:hint="eastAsia"/>
        </w:rPr>
      </w:pPr>
      <w:r>
        <w:rPr>
          <w:rFonts w:hint="eastAsia"/>
        </w:rPr>
        <w:t>问：退货寄出后多久能收到退款？</w:t>
      </w:r>
    </w:p>
    <w:p w14:paraId="1D09F99E">
      <w:pPr>
        <w:rPr>
          <w:rFonts w:hint="eastAsia"/>
        </w:rPr>
      </w:pPr>
    </w:p>
    <w:p w14:paraId="12973089">
      <w:pPr>
        <w:rPr>
          <w:rFonts w:hint="eastAsia"/>
        </w:rPr>
      </w:pPr>
      <w:r>
        <w:rPr>
          <w:rFonts w:hint="eastAsia"/>
        </w:rPr>
        <w:t>仓库签收后 1-3 个工作日验收，验收通过后进入退款流程，退款到账时间视支付方式而定，一般 1-5 个工作日。</w:t>
      </w:r>
    </w:p>
    <w:p w14:paraId="2E6F8228">
      <w:pPr>
        <w:rPr>
          <w:rFonts w:hint="eastAsia"/>
        </w:rPr>
      </w:pPr>
    </w:p>
    <w:p w14:paraId="4FCADC8A">
      <w:pPr>
        <w:rPr>
          <w:rFonts w:hint="eastAsia"/>
        </w:rPr>
      </w:pPr>
      <w:r>
        <w:rPr>
          <w:rFonts w:hint="eastAsia"/>
        </w:rPr>
        <w:t>问：赠品已经用了怎么办？</w:t>
      </w:r>
    </w:p>
    <w:p w14:paraId="4709B115">
      <w:pPr>
        <w:rPr>
          <w:rFonts w:hint="eastAsia"/>
        </w:rPr>
      </w:pPr>
    </w:p>
    <w:p w14:paraId="5DFD536F">
      <w:pPr>
        <w:rPr>
          <w:rFonts w:hint="eastAsia"/>
        </w:rPr>
      </w:pPr>
      <w:r>
        <w:rPr>
          <w:rFonts w:hint="eastAsia"/>
        </w:rPr>
        <w:t>赠品需一并退回。如赠品已使用或丢失，将从退款中扣除赠品对应金额，扣除金额以赠品市场价为准。</w:t>
      </w:r>
    </w:p>
    <w:p w14:paraId="0D5F0904">
      <w:pPr>
        <w:rPr>
          <w:rFonts w:hint="eastAsia"/>
        </w:rPr>
      </w:pPr>
    </w:p>
    <w:p w14:paraId="67026696">
      <w:pPr>
        <w:rPr>
          <w:rFonts w:hint="eastAsia"/>
        </w:rPr>
      </w:pPr>
      <w:r>
        <w:rPr>
          <w:rFonts w:hint="eastAsia"/>
        </w:rPr>
        <w:t>问：产品包装扔了还能退货吗？</w:t>
      </w:r>
    </w:p>
    <w:p w14:paraId="30B8B575">
      <w:pPr>
        <w:rPr>
          <w:rFonts w:hint="eastAsia"/>
        </w:rPr>
      </w:pPr>
    </w:p>
    <w:p w14:paraId="089447F5">
      <w:pPr>
        <w:rPr>
          <w:rFonts w:hint="eastAsia"/>
        </w:rPr>
      </w:pPr>
      <w:r>
        <w:rPr>
          <w:rFonts w:hint="eastAsia"/>
        </w:rPr>
        <w:t>原包装需保持完整。如包装已丢失或严重破损，可能影响二次销售，建议不要拆封或保留原包装。已拆封且包装不完整的退货申请可能被拒绝。</w:t>
      </w:r>
    </w:p>
    <w:p w14:paraId="057E32BB">
      <w:pPr>
        <w:rPr>
          <w:rFonts w:hint="eastAsia"/>
        </w:rPr>
      </w:pPr>
    </w:p>
    <w:p w14:paraId="30A5144E">
      <w:pPr>
        <w:rPr>
          <w:rFonts w:hint="eastAsia"/>
        </w:rPr>
      </w:pPr>
      <w:r>
        <w:rPr>
          <w:rFonts w:hint="eastAsia"/>
        </w:rPr>
        <w:t>问：智能手表激活后还能退吗？</w:t>
      </w:r>
    </w:p>
    <w:p w14:paraId="49EFB4E4">
      <w:pPr>
        <w:rPr>
          <w:rFonts w:hint="eastAsia"/>
        </w:rPr>
      </w:pPr>
    </w:p>
    <w:p w14:paraId="59379D35">
      <w:pPr>
        <w:rPr>
          <w:rFonts w:hint="eastAsia"/>
        </w:rPr>
      </w:pPr>
      <w:r>
        <w:rPr>
          <w:rFonts w:hint="eastAsia"/>
        </w:rPr>
        <w:t>不可以。智能手表涉及健康数据隐私，激活并配对绑定后不支持七天无理由退货。建议在激活前确认是否保留该商品。</w:t>
      </w:r>
    </w:p>
    <w:p w14:paraId="57B3CA8D">
      <w:pPr>
        <w:rPr>
          <w:rFonts w:hint="eastAsia"/>
        </w:rPr>
      </w:pPr>
    </w:p>
    <w:p w14:paraId="46A6A830">
      <w:pPr>
        <w:rPr>
          <w:rFonts w:hint="eastAsia"/>
        </w:rPr>
      </w:pPr>
      <w:r>
        <w:rPr>
          <w:rFonts w:hint="eastAsia"/>
        </w:rPr>
        <w:t>问：企业批量采购适用七天无理由退货吗？</w:t>
      </w:r>
    </w:p>
    <w:p w14:paraId="7F32EDE7">
      <w:pPr>
        <w:rPr>
          <w:rFonts w:hint="eastAsia"/>
        </w:rPr>
      </w:pPr>
    </w:p>
    <w:p w14:paraId="658ABE88">
      <w:r>
        <w:rPr>
          <w:rFonts w:hint="eastAsia"/>
        </w:rPr>
        <w:t>企业批量采购的退货政策以采购合同约定为准。标准配置产品批量采购（100 件以下）仍适用本细则，定制配置产品不适用。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BF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310</Words>
  <Characters>317</Characters>
  <Lines>0</Lines>
  <Paragraphs>0</Paragraphs>
  <TotalTime>0</TotalTime>
  <ScaleCrop>false</ScaleCrop>
  <LinksUpToDate>false</LinksUpToDate>
  <CharactersWithSpaces>335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大象</cp:lastModifiedBy>
  <dcterms:modified xsi:type="dcterms:W3CDTF">2026-08-09T14:59:20Z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eyJoZGlkIjoiMTYzZWYzNWY5YTYzZWU4ZDQwYzA4YmQ5OWZlZDZiOGMiLCJ1c2VySWQiOiI1MDU3Mjc3NTEifQ==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8C1BEE5C2BFF43EAB0A41ED058001177_12</vt:lpwstr>
  </property>
</Properties>
</file>